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FF191" w14:textId="0ECF72B4" w:rsidR="00085920" w:rsidRPr="0022532F" w:rsidRDefault="00412C8F" w:rsidP="00085920">
      <w:pPr>
        <w:widowControl w:val="0"/>
        <w:kinsoku w:val="0"/>
        <w:autoSpaceDE w:val="0"/>
        <w:autoSpaceDN w:val="0"/>
        <w:adjustRightInd w:val="0"/>
        <w:snapToGrid w:val="0"/>
        <w:spacing w:after="0" w:line="240" w:lineRule="auto"/>
        <w:jc w:val="center"/>
        <w:textAlignment w:val="baseline"/>
        <w:rPr>
          <w:rFonts w:ascii="Times New Roman" w:eastAsia="华文中宋" w:hAnsi="Times New Roman" w:cs="Times New Roman"/>
          <w:b/>
          <w:spacing w:val="1"/>
          <w:w w:val="99"/>
          <w:sz w:val="72"/>
          <w:szCs w:val="72"/>
          <w:lang w:eastAsia="zh-CN"/>
        </w:rPr>
      </w:pPr>
      <w:bookmarkStart w:id="0" w:name="OLE_LINK1"/>
      <w:r w:rsidRPr="0022532F">
        <w:rPr>
          <w:rFonts w:ascii="Times New Roman" w:eastAsia="宋体" w:hAnsi="Times New Roman" w:cs="Times New Roman"/>
          <w:noProof/>
          <w:sz w:val="21"/>
          <w:szCs w:val="21"/>
          <w:lang w:eastAsia="zh-CN"/>
        </w:rPr>
        <w:drawing>
          <wp:inline distT="0" distB="0" distL="0" distR="0" wp14:anchorId="708B8C5D" wp14:editId="3494CE03">
            <wp:extent cx="5688330" cy="1137920"/>
            <wp:effectExtent l="0" t="0" r="7620" b="0"/>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pic:cNvPicPr>
                      <a:picLocks noChangeAspect="1" noChangeArrowheads="1"/>
                    </pic:cNvPicPr>
                  </pic:nvPicPr>
                  <pic:blipFill>
                    <a:blip r:embed="rId8">
                      <a:biLevel thresh="75000"/>
                      <a:extLst>
                        <a:ext uri="{BEBA8EAE-BF5A-486C-A8C5-ECC9F3942E4B}">
                          <a14:imgProps xmlns:a14="http://schemas.microsoft.com/office/drawing/2010/main">
                            <a14:imgLayer r:embed="rId9">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688330" cy="1137920"/>
                    </a:xfrm>
                    <a:prstGeom prst="rect">
                      <a:avLst/>
                    </a:prstGeom>
                    <a:noFill/>
                  </pic:spPr>
                </pic:pic>
              </a:graphicData>
            </a:graphic>
          </wp:inline>
        </w:drawing>
      </w:r>
      <w:r w:rsidR="00F13C87" w:rsidRPr="0022532F">
        <w:rPr>
          <w:rFonts w:ascii="Times New Roman" w:eastAsia="华文中宋" w:hAnsi="Times New Roman" w:cs="Times New Roman"/>
          <w:b/>
          <w:spacing w:val="1"/>
          <w:w w:val="99"/>
          <w:sz w:val="72"/>
          <w:szCs w:val="72"/>
          <w:lang w:eastAsia="zh-CN"/>
        </w:rPr>
        <w:t>职业技能训练</w:t>
      </w:r>
    </w:p>
    <w:p w14:paraId="445DDB4B" w14:textId="77777777" w:rsidR="00F13C87" w:rsidRPr="0022532F" w:rsidRDefault="00F13C87" w:rsidP="00412C8F">
      <w:pPr>
        <w:widowControl w:val="0"/>
        <w:kinsoku w:val="0"/>
        <w:autoSpaceDE w:val="0"/>
        <w:autoSpaceDN w:val="0"/>
        <w:adjustRightInd w:val="0"/>
        <w:snapToGrid w:val="0"/>
        <w:spacing w:after="0" w:line="480" w:lineRule="auto"/>
        <w:jc w:val="center"/>
        <w:textAlignment w:val="baseline"/>
        <w:rPr>
          <w:rFonts w:ascii="Times New Roman" w:eastAsia="华文中宋" w:hAnsi="Times New Roman" w:cs="Times New Roman"/>
          <w:b/>
          <w:spacing w:val="1"/>
          <w:w w:val="99"/>
          <w:sz w:val="48"/>
          <w:szCs w:val="48"/>
          <w:lang w:eastAsia="zh-CN"/>
        </w:rPr>
      </w:pPr>
      <w:r w:rsidRPr="0022532F">
        <w:rPr>
          <w:rFonts w:ascii="Times New Roman" w:eastAsia="华文中宋" w:hAnsi="Times New Roman" w:cs="Times New Roman"/>
          <w:b/>
          <w:spacing w:val="1"/>
          <w:w w:val="99"/>
          <w:sz w:val="48"/>
          <w:szCs w:val="48"/>
          <w:lang w:eastAsia="zh-CN"/>
        </w:rPr>
        <w:t>Vocational Skills Training</w:t>
      </w:r>
    </w:p>
    <w:p w14:paraId="5B43B754" w14:textId="777B0EE8" w:rsidR="00412C8F" w:rsidRPr="0022532F" w:rsidRDefault="00412C8F" w:rsidP="00412C8F">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z w:val="84"/>
          <w:szCs w:val="84"/>
          <w:lang w:eastAsia="zh-CN"/>
        </w:rPr>
      </w:pPr>
    </w:p>
    <w:p w14:paraId="4FDD061A" w14:textId="36E8AA19" w:rsidR="00412C8F" w:rsidRPr="0022532F" w:rsidRDefault="0022532F" w:rsidP="0022532F">
      <w:pPr>
        <w:widowControl w:val="0"/>
        <w:kinsoku w:val="0"/>
        <w:autoSpaceDE w:val="0"/>
        <w:autoSpaceDN w:val="0"/>
        <w:adjustRightInd w:val="0"/>
        <w:snapToGrid w:val="0"/>
        <w:spacing w:after="0" w:line="240" w:lineRule="auto"/>
        <w:jc w:val="center"/>
        <w:textAlignment w:val="baseline"/>
        <w:rPr>
          <w:rFonts w:ascii="Times New Roman" w:eastAsia="黑体" w:hAnsi="Times New Roman" w:cs="Times New Roman"/>
          <w:b/>
          <w:sz w:val="52"/>
          <w:szCs w:val="52"/>
          <w:lang w:eastAsia="zh-CN"/>
        </w:rPr>
      </w:pPr>
      <w:bookmarkStart w:id="1" w:name="OLE_LINK2"/>
      <w:r w:rsidRPr="0022532F">
        <w:rPr>
          <w:rFonts w:ascii="Times New Roman" w:eastAsia="黑体" w:hAnsi="Times New Roman" w:cs="Times New Roman"/>
          <w:b/>
          <w:sz w:val="52"/>
          <w:szCs w:val="52"/>
          <w:lang w:eastAsia="zh-CN"/>
        </w:rPr>
        <w:t>周计划书</w:t>
      </w:r>
    </w:p>
    <w:p w14:paraId="16D2590D" w14:textId="71678A87" w:rsidR="0022532F" w:rsidRPr="0022532F" w:rsidRDefault="0022532F" w:rsidP="0022532F">
      <w:pPr>
        <w:widowControl w:val="0"/>
        <w:kinsoku w:val="0"/>
        <w:autoSpaceDE w:val="0"/>
        <w:autoSpaceDN w:val="0"/>
        <w:adjustRightInd w:val="0"/>
        <w:snapToGrid w:val="0"/>
        <w:spacing w:after="0" w:line="240" w:lineRule="auto"/>
        <w:jc w:val="center"/>
        <w:textAlignment w:val="baseline"/>
        <w:rPr>
          <w:rFonts w:ascii="Times New Roman" w:eastAsia="黑体" w:hAnsi="Times New Roman" w:cs="Times New Roman"/>
          <w:b/>
          <w:sz w:val="52"/>
          <w:szCs w:val="52"/>
          <w:lang w:eastAsia="zh-CN"/>
        </w:rPr>
      </w:pPr>
      <w:r w:rsidRPr="0022532F">
        <w:rPr>
          <w:rFonts w:ascii="Times New Roman" w:eastAsia="黑体" w:hAnsi="Times New Roman" w:cs="Times New Roman"/>
          <w:b/>
          <w:sz w:val="40"/>
          <w:szCs w:val="40"/>
          <w:lang w:eastAsia="zh-CN"/>
        </w:rPr>
        <w:t>Weekly node report</w:t>
      </w:r>
    </w:p>
    <w:bookmarkEnd w:id="1"/>
    <w:p w14:paraId="7320D7AD" w14:textId="77777777" w:rsidR="0022532F" w:rsidRPr="0022532F" w:rsidRDefault="0022532F" w:rsidP="00412C8F">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z w:val="52"/>
          <w:szCs w:val="52"/>
          <w:lang w:eastAsia="zh-CN"/>
        </w:rPr>
      </w:pPr>
    </w:p>
    <w:p w14:paraId="5E2E5DD7" w14:textId="51524EE7" w:rsidR="00412C8F" w:rsidRPr="0022532F" w:rsidRDefault="00412C8F" w:rsidP="00085920">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pacing w:val="4"/>
          <w:w w:val="99"/>
          <w:sz w:val="84"/>
          <w:szCs w:val="84"/>
          <w:lang w:eastAsia="zh-CN"/>
        </w:rPr>
      </w:pPr>
    </w:p>
    <w:p w14:paraId="5DA9CF7B" w14:textId="77777777" w:rsidR="0022532F" w:rsidRPr="0022532F" w:rsidRDefault="0022532F" w:rsidP="00085920">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pacing w:val="4"/>
          <w:w w:val="99"/>
          <w:sz w:val="56"/>
          <w:szCs w:val="56"/>
          <w:lang w:eastAsia="zh-CN"/>
        </w:rPr>
      </w:pPr>
    </w:p>
    <w:p w14:paraId="031AA95E" w14:textId="1F0AED57" w:rsidR="00085920" w:rsidRPr="0022532F" w:rsidRDefault="00A55E7E" w:rsidP="00085920">
      <w:pPr>
        <w:snapToGrid w:val="0"/>
        <w:spacing w:before="32" w:line="359" w:lineRule="auto"/>
        <w:ind w:leftChars="710" w:left="2753" w:right="2104" w:hangingChars="400" w:hanging="1191"/>
        <w:jc w:val="center"/>
        <w:rPr>
          <w:rFonts w:ascii="Times New Roman" w:eastAsia="仿宋_GB2312" w:hAnsi="Times New Roman" w:cs="Times New Roman"/>
          <w:b/>
          <w:bCs/>
          <w:sz w:val="30"/>
          <w:szCs w:val="30"/>
          <w:lang w:eastAsia="zh-CN"/>
        </w:rPr>
      </w:pPr>
      <w:r w:rsidRPr="0022532F">
        <w:rPr>
          <w:rFonts w:ascii="Times New Roman" w:eastAsia="仿宋_GB2312" w:hAnsi="Times New Roman" w:cs="Times New Roman"/>
          <w:b/>
          <w:bCs/>
          <w:spacing w:val="1"/>
          <w:w w:val="99"/>
          <w:sz w:val="30"/>
          <w:szCs w:val="30"/>
          <w:lang w:eastAsia="zh-CN"/>
        </w:rPr>
        <w:t>2026</w:t>
      </w:r>
      <w:r w:rsidR="00412C8F" w:rsidRPr="0022532F">
        <w:rPr>
          <w:rFonts w:ascii="Times New Roman" w:eastAsia="仿宋_GB2312" w:hAnsi="Times New Roman" w:cs="Times New Roman"/>
          <w:b/>
          <w:bCs/>
          <w:sz w:val="30"/>
          <w:szCs w:val="30"/>
          <w:lang w:eastAsia="zh-CN"/>
        </w:rPr>
        <w:t>年</w:t>
      </w:r>
      <w:r w:rsidRPr="0022532F">
        <w:rPr>
          <w:rFonts w:ascii="Times New Roman" w:eastAsia="仿宋_GB2312" w:hAnsi="Times New Roman" w:cs="Times New Roman"/>
          <w:b/>
          <w:bCs/>
          <w:sz w:val="30"/>
          <w:szCs w:val="30"/>
          <w:lang w:eastAsia="zh-CN"/>
        </w:rPr>
        <w:t>10</w:t>
      </w:r>
      <w:r w:rsidR="00412C8F" w:rsidRPr="0022532F">
        <w:rPr>
          <w:rFonts w:ascii="Times New Roman" w:eastAsia="仿宋_GB2312" w:hAnsi="Times New Roman" w:cs="Times New Roman"/>
          <w:b/>
          <w:bCs/>
          <w:sz w:val="30"/>
          <w:szCs w:val="30"/>
          <w:lang w:eastAsia="zh-CN"/>
        </w:rPr>
        <w:t>月</w:t>
      </w:r>
      <w:r w:rsidRPr="0022532F">
        <w:rPr>
          <w:rFonts w:ascii="Times New Roman" w:eastAsia="仿宋_GB2312" w:hAnsi="Times New Roman" w:cs="Times New Roman"/>
          <w:b/>
          <w:bCs/>
          <w:sz w:val="30"/>
          <w:szCs w:val="30"/>
          <w:lang w:eastAsia="zh-CN"/>
        </w:rPr>
        <w:t>18</w:t>
      </w:r>
      <w:r w:rsidR="00412C8F" w:rsidRPr="0022532F">
        <w:rPr>
          <w:rFonts w:ascii="Times New Roman" w:eastAsia="仿宋_GB2312" w:hAnsi="Times New Roman" w:cs="Times New Roman"/>
          <w:b/>
          <w:bCs/>
          <w:sz w:val="30"/>
          <w:szCs w:val="30"/>
          <w:lang w:eastAsia="zh-CN"/>
        </w:rPr>
        <w:t>日</w:t>
      </w:r>
    </w:p>
    <w:p w14:paraId="6C6F8BAD" w14:textId="08604628" w:rsidR="00085920" w:rsidRPr="0022532F" w:rsidRDefault="00085920" w:rsidP="00085920">
      <w:pPr>
        <w:ind w:firstLineChars="1000" w:firstLine="3200"/>
        <w:rPr>
          <w:rFonts w:ascii="Times New Roman" w:hAnsi="Times New Roman" w:cs="Times New Roman"/>
          <w:b/>
          <w:bCs/>
          <w:color w:val="000000" w:themeColor="text1"/>
          <w:sz w:val="32"/>
          <w:szCs w:val="28"/>
        </w:rPr>
        <w:sectPr w:rsidR="00085920" w:rsidRPr="0022532F" w:rsidSect="00412C8F">
          <w:headerReference w:type="default" r:id="rId10"/>
          <w:footerReference w:type="default" r:id="rId11"/>
          <w:pgSz w:w="12240" w:h="15840" w:code="1"/>
          <w:pgMar w:top="1417" w:right="1417" w:bottom="1417" w:left="1531" w:header="0" w:footer="0" w:gutter="0"/>
          <w:cols w:space="720"/>
          <w:titlePg/>
          <w:docGrid w:linePitch="299"/>
        </w:sectPr>
      </w:pPr>
      <w:r w:rsidRPr="0022532F">
        <w:rPr>
          <w:rFonts w:ascii="Times New Roman" w:hAnsi="Times New Roman" w:cs="Times New Roman"/>
          <w:b/>
          <w:bCs/>
          <w:color w:val="000000" w:themeColor="text1"/>
          <w:sz w:val="32"/>
          <w:szCs w:val="28"/>
        </w:rPr>
        <w:t>October 18, 2026</w:t>
      </w:r>
    </w:p>
    <w:bookmarkEnd w:id="0"/>
    <w:p w14:paraId="2C1AA563" w14:textId="20BD972F" w:rsidR="00C65447" w:rsidRPr="0022532F" w:rsidRDefault="008D2C13">
      <w:pPr>
        <w:pStyle w:val="af2"/>
        <w:jc w:val="center"/>
        <w:rPr>
          <w:rFonts w:ascii="Times New Roman" w:eastAsia="华文楷体" w:hAnsi="Times New Roman" w:cs="Times New Roman"/>
          <w:lang w:eastAsia="zh-CN"/>
        </w:rPr>
      </w:pPr>
      <w:r w:rsidRPr="0022532F">
        <w:rPr>
          <w:rFonts w:ascii="Times New Roman" w:eastAsia="华文楷体" w:hAnsi="Times New Roman" w:cs="Times New Roman"/>
          <w:lang w:eastAsia="zh-CN"/>
        </w:rPr>
        <w:lastRenderedPageBreak/>
        <w:t xml:space="preserve">W01 </w:t>
      </w:r>
      <w:r w:rsidRPr="0022532F">
        <w:rPr>
          <w:rFonts w:ascii="Times New Roman" w:eastAsia="华文楷体" w:hAnsi="Times New Roman" w:cs="Times New Roman"/>
          <w:lang w:eastAsia="zh-CN"/>
        </w:rPr>
        <w:t>项目启动</w:t>
      </w:r>
    </w:p>
    <w:p w14:paraId="3A93EA2E" w14:textId="36F940A0" w:rsidR="00412C8F" w:rsidRPr="0022532F" w:rsidRDefault="00412C8F" w:rsidP="00412C8F">
      <w:pPr>
        <w:jc w:val="center"/>
        <w:rPr>
          <w:rFonts w:ascii="Times New Roman" w:hAnsi="Times New Roman" w:cs="Times New Roman"/>
          <w:lang w:eastAsia="zh-CN"/>
        </w:rPr>
      </w:pPr>
      <w:r w:rsidRPr="0022532F">
        <w:rPr>
          <w:rFonts w:ascii="Times New Roman" w:hAnsi="Times New Roman" w:cs="Times New Roman"/>
          <w:b/>
          <w:color w:val="1F3B66"/>
          <w:sz w:val="26"/>
        </w:rPr>
        <w:t>W01 Project Kick-off</w:t>
      </w:r>
    </w:p>
    <w:p w14:paraId="745BD9C3" w14:textId="77777777" w:rsidR="00C65447" w:rsidRPr="0022532F" w:rsidRDefault="008D2C13">
      <w:pPr>
        <w:pStyle w:val="1"/>
        <w:rPr>
          <w:rFonts w:ascii="Times New Roman" w:eastAsia="华文楷体" w:hAnsi="Times New Roman" w:cs="Times New Roman"/>
          <w:lang w:eastAsia="zh-CN"/>
        </w:rPr>
      </w:pPr>
      <w:proofErr w:type="gramStart"/>
      <w:r w:rsidRPr="0022532F">
        <w:rPr>
          <w:rFonts w:ascii="Times New Roman" w:eastAsia="华文楷体" w:hAnsi="Times New Roman" w:cs="Times New Roman"/>
          <w:lang w:eastAsia="zh-CN"/>
        </w:rPr>
        <w:t>一</w:t>
      </w:r>
      <w:proofErr w:type="gramEnd"/>
      <w:r w:rsidRPr="0022532F">
        <w:rPr>
          <w:rFonts w:ascii="Times New Roman" w:eastAsia="华文楷体" w:hAnsi="Times New Roman" w:cs="Times New Roman"/>
          <w:lang w:eastAsia="zh-CN"/>
        </w:rPr>
        <w:t xml:space="preserve"> </w:t>
      </w:r>
      <w:r w:rsidRPr="0022532F">
        <w:rPr>
          <w:rFonts w:ascii="Times New Roman" w:eastAsia="华文楷体" w:hAnsi="Times New Roman" w:cs="Times New Roman"/>
          <w:lang w:eastAsia="zh-CN"/>
        </w:rPr>
        <w:t>学生任务书</w:t>
      </w:r>
    </w:p>
    <w:p w14:paraId="0688D434" w14:textId="50C84413" w:rsidR="00412C8F" w:rsidRPr="0022532F" w:rsidRDefault="00412C8F" w:rsidP="00412C8F">
      <w:pPr>
        <w:rPr>
          <w:rFonts w:ascii="Times New Roman" w:hAnsi="Times New Roman" w:cs="Times New Roman"/>
          <w:b/>
          <w:color w:val="1F3B66"/>
          <w:sz w:val="26"/>
        </w:rPr>
      </w:pPr>
      <w:r w:rsidRPr="0022532F">
        <w:rPr>
          <w:rFonts w:ascii="Times New Roman" w:hAnsi="Times New Roman" w:cs="Times New Roman"/>
          <w:b/>
          <w:color w:val="1F3B66"/>
          <w:sz w:val="26"/>
        </w:rPr>
        <w:t>I.  Student Task Book</w:t>
      </w:r>
    </w:p>
    <w:p w14:paraId="02BDF180" w14:textId="62FE8A9B" w:rsidR="00C65447" w:rsidRPr="0022532F" w:rsidRDefault="008D2C13">
      <w:pPr>
        <w:rPr>
          <w:rFonts w:ascii="Times New Roman" w:eastAsia="华文楷体" w:hAnsi="Times New Roman" w:cs="Times New Roman"/>
          <w:b/>
          <w:lang w:eastAsia="zh-CN"/>
        </w:rPr>
      </w:pPr>
      <w:r w:rsidRPr="0022532F">
        <w:rPr>
          <w:rFonts w:ascii="Times New Roman" w:eastAsia="华文楷体" w:hAnsi="Times New Roman" w:cs="Times New Roman"/>
          <w:b/>
          <w:lang w:eastAsia="zh-CN"/>
        </w:rPr>
        <w:t>本周</w:t>
      </w:r>
      <w:proofErr w:type="gramStart"/>
      <w:r w:rsidRPr="0022532F">
        <w:rPr>
          <w:rFonts w:ascii="Times New Roman" w:eastAsia="华文楷体" w:hAnsi="Times New Roman" w:cs="Times New Roman"/>
          <w:b/>
          <w:lang w:eastAsia="zh-CN"/>
        </w:rPr>
        <w:t>节点周</w:t>
      </w:r>
      <w:proofErr w:type="gramEnd"/>
      <w:r w:rsidRPr="0022532F">
        <w:rPr>
          <w:rFonts w:ascii="Times New Roman" w:eastAsia="华文楷体" w:hAnsi="Times New Roman" w:cs="Times New Roman"/>
          <w:b/>
          <w:lang w:eastAsia="zh-CN"/>
        </w:rPr>
        <w:t>检查课程目标</w:t>
      </w:r>
      <w:r w:rsidRPr="0022532F">
        <w:rPr>
          <w:rFonts w:ascii="Times New Roman" w:eastAsia="华文楷体" w:hAnsi="Times New Roman" w:cs="Times New Roman"/>
          <w:b/>
          <w:lang w:eastAsia="zh-CN"/>
        </w:rPr>
        <w:t xml:space="preserve">  CO4</w:t>
      </w:r>
    </w:p>
    <w:p w14:paraId="5D3051B0" w14:textId="11DEE37C" w:rsidR="00412C8F" w:rsidRPr="0022532F" w:rsidRDefault="00412C8F" w:rsidP="00412C8F">
      <w:pPr>
        <w:spacing w:after="120"/>
        <w:rPr>
          <w:rFonts w:ascii="Times New Roman" w:hAnsi="Times New Roman" w:cs="Times New Roman"/>
          <w:lang w:eastAsia="zh-CN"/>
        </w:rPr>
      </w:pPr>
      <w:r w:rsidRPr="0022532F">
        <w:rPr>
          <w:rFonts w:ascii="Times New Roman" w:hAnsi="Times New Roman" w:cs="Times New Roman"/>
          <w:i/>
          <w:color w:val="445566"/>
          <w:sz w:val="20"/>
        </w:rPr>
        <w:t>Weekly milestone · Weekly check · Course Objective CO4</w:t>
      </w:r>
    </w:p>
    <w:p w14:paraId="4BE65F17" w14:textId="41702D03" w:rsidR="00C65447" w:rsidRPr="0022532F" w:rsidRDefault="008D2C13">
      <w:pPr>
        <w:rPr>
          <w:rFonts w:ascii="Times New Roman" w:eastAsia="华文楷体" w:hAnsi="Times New Roman" w:cs="Times New Roman"/>
          <w:lang w:eastAsia="zh-CN"/>
        </w:rPr>
      </w:pPr>
      <w:r w:rsidRPr="0022532F">
        <w:rPr>
          <w:rFonts w:ascii="Times New Roman" w:eastAsia="华文楷体" w:hAnsi="Times New Roman" w:cs="Times New Roman"/>
          <w:lang w:eastAsia="zh-CN"/>
        </w:rPr>
        <w:t>组建能够协作的团队，留下成员、任务和版本管理的第一份记录。</w:t>
      </w:r>
    </w:p>
    <w:p w14:paraId="52F246B1" w14:textId="077B92FA" w:rsidR="00412C8F" w:rsidRPr="0022532F" w:rsidRDefault="00412C8F" w:rsidP="00412C8F">
      <w:pPr>
        <w:jc w:val="both"/>
        <w:rPr>
          <w:rFonts w:ascii="Times New Roman" w:eastAsia="华文楷体" w:hAnsi="Times New Roman" w:cs="Times New Roman"/>
          <w:lang w:eastAsia="zh-CN"/>
        </w:rPr>
      </w:pPr>
      <w:r w:rsidRPr="0022532F">
        <w:rPr>
          <w:rFonts w:ascii="Times New Roman" w:eastAsia="华文楷体" w:hAnsi="Times New Roman" w:cs="Times New Roman"/>
          <w:i/>
          <w:lang w:eastAsia="zh-CN"/>
        </w:rPr>
        <w:t xml:space="preserve">Form a team that can collaborate, and leave the first record of members, tasks, and version management. </w:t>
      </w:r>
    </w:p>
    <w:p w14:paraId="5FDAD9E9" w14:textId="77777777" w:rsidR="00C65447" w:rsidRPr="0022532F" w:rsidRDefault="008D2C13">
      <w:pPr>
        <w:pStyle w:val="21"/>
        <w:rPr>
          <w:rFonts w:ascii="Times New Roman" w:eastAsia="华文楷体" w:hAnsi="Times New Roman" w:cs="Times New Roman"/>
          <w:lang w:eastAsia="zh-CN"/>
        </w:rPr>
      </w:pPr>
      <w:r w:rsidRPr="0022532F">
        <w:rPr>
          <w:rFonts w:ascii="Times New Roman" w:eastAsia="华文楷体" w:hAnsi="Times New Roman" w:cs="Times New Roman"/>
          <w:lang w:eastAsia="zh-CN"/>
        </w:rPr>
        <w:t>本周完成步骤</w:t>
      </w:r>
    </w:p>
    <w:p w14:paraId="78121C66" w14:textId="30B54FB0" w:rsidR="00412C8F" w:rsidRPr="0022532F" w:rsidRDefault="00412C8F" w:rsidP="00412C8F">
      <w:pPr>
        <w:rPr>
          <w:rFonts w:ascii="Times New Roman" w:hAnsi="Times New Roman" w:cs="Times New Roman"/>
          <w:b/>
          <w:color w:val="1F3B66"/>
          <w:sz w:val="26"/>
        </w:rPr>
      </w:pPr>
      <w:r w:rsidRPr="0022532F">
        <w:rPr>
          <w:rFonts w:ascii="Times New Roman" w:hAnsi="Times New Roman" w:cs="Times New Roman"/>
          <w:b/>
          <w:color w:val="1F3B66"/>
          <w:sz w:val="26"/>
        </w:rPr>
        <w:t>Steps to Complete This Week</w:t>
      </w:r>
    </w:p>
    <w:p w14:paraId="69E6A758" w14:textId="27B663FF" w:rsidR="00C65447" w:rsidRPr="0022532F" w:rsidRDefault="008D2C13" w:rsidP="00412C8F">
      <w:pPr>
        <w:pStyle w:val="aff"/>
        <w:numPr>
          <w:ilvl w:val="0"/>
          <w:numId w:val="8"/>
        </w:numPr>
        <w:rPr>
          <w:rFonts w:ascii="Times New Roman" w:eastAsia="华文楷体" w:hAnsi="Times New Roman" w:cs="Times New Roman"/>
          <w:lang w:eastAsia="zh-CN"/>
        </w:rPr>
      </w:pPr>
      <w:r w:rsidRPr="0022532F">
        <w:rPr>
          <w:rFonts w:ascii="Times New Roman" w:eastAsia="华文楷体" w:hAnsi="Times New Roman" w:cs="Times New Roman"/>
          <w:lang w:eastAsia="zh-CN"/>
        </w:rPr>
        <w:t>原则上</w:t>
      </w:r>
      <w:r w:rsidRPr="0022532F">
        <w:rPr>
          <w:rFonts w:ascii="Times New Roman" w:eastAsia="华文楷体" w:hAnsi="Times New Roman" w:cs="Times New Roman"/>
          <w:lang w:eastAsia="zh-CN"/>
        </w:rPr>
        <w:t>4</w:t>
      </w:r>
      <w:r w:rsidRPr="0022532F">
        <w:rPr>
          <w:rFonts w:ascii="Times New Roman" w:eastAsia="华文楷体" w:hAnsi="Times New Roman" w:cs="Times New Roman"/>
          <w:lang w:eastAsia="zh-CN"/>
        </w:rPr>
        <w:t>人组队；</w:t>
      </w:r>
      <w:r w:rsidRPr="0022532F">
        <w:rPr>
          <w:rFonts w:ascii="Times New Roman" w:eastAsia="华文楷体" w:hAnsi="Times New Roman" w:cs="Times New Roman"/>
          <w:lang w:eastAsia="zh-CN"/>
        </w:rPr>
        <w:t>3—5</w:t>
      </w:r>
      <w:proofErr w:type="gramStart"/>
      <w:r w:rsidRPr="0022532F">
        <w:rPr>
          <w:rFonts w:ascii="Times New Roman" w:eastAsia="华文楷体" w:hAnsi="Times New Roman" w:cs="Times New Roman"/>
          <w:lang w:eastAsia="zh-CN"/>
        </w:rPr>
        <w:t>人组须由</w:t>
      </w:r>
      <w:proofErr w:type="gramEnd"/>
      <w:r w:rsidRPr="0022532F">
        <w:rPr>
          <w:rFonts w:ascii="Times New Roman" w:eastAsia="华文楷体" w:hAnsi="Times New Roman" w:cs="Times New Roman"/>
          <w:lang w:eastAsia="zh-CN"/>
        </w:rPr>
        <w:t>课程组批准。登记班级、姓名、学号与可投入时段。</w:t>
      </w:r>
    </w:p>
    <w:p w14:paraId="7A58475B" w14:textId="73C2817C" w:rsidR="00412C8F" w:rsidRPr="0022532F" w:rsidRDefault="00412C8F" w:rsidP="00412C8F">
      <w:pPr>
        <w:jc w:val="both"/>
        <w:rPr>
          <w:rFonts w:ascii="Times New Roman" w:eastAsia="华文楷体" w:hAnsi="Times New Roman" w:cs="Times New Roman"/>
          <w:i/>
          <w:lang w:eastAsia="zh-CN"/>
        </w:rPr>
      </w:pPr>
      <w:r w:rsidRPr="0022532F">
        <w:rPr>
          <w:rFonts w:ascii="Times New Roman" w:eastAsia="华文楷体" w:hAnsi="Times New Roman" w:cs="Times New Roman"/>
          <w:i/>
          <w:lang w:eastAsia="zh-CN"/>
        </w:rPr>
        <w:t>1. Form a team of 4 as a rule; teams of 3–5 require approval from the course team. Register the class, names, student IDs, and available time slots.</w:t>
      </w:r>
    </w:p>
    <w:p w14:paraId="50AEC3CB" w14:textId="77777777" w:rsidR="00C65447" w:rsidRPr="0022532F" w:rsidRDefault="008D2C13">
      <w:pPr>
        <w:rPr>
          <w:rFonts w:ascii="Times New Roman" w:eastAsia="华文楷体" w:hAnsi="Times New Roman" w:cs="Times New Roman"/>
          <w:lang w:eastAsia="zh-CN"/>
        </w:rPr>
      </w:pPr>
      <w:r w:rsidRPr="0022532F">
        <w:rPr>
          <w:rFonts w:ascii="Times New Roman" w:eastAsia="华文楷体" w:hAnsi="Times New Roman" w:cs="Times New Roman"/>
          <w:lang w:eastAsia="zh-CN"/>
        </w:rPr>
        <w:t xml:space="preserve">2. </w:t>
      </w:r>
      <w:r w:rsidRPr="0022532F">
        <w:rPr>
          <w:rFonts w:ascii="Times New Roman" w:eastAsia="华文楷体" w:hAnsi="Times New Roman" w:cs="Times New Roman"/>
          <w:lang w:eastAsia="zh-CN"/>
        </w:rPr>
        <w:t>每人说明一项已有技能和一项需要学习的技能。设协调、实现、测试、文档等责任，允许兼任，但每人须有具体任务。</w:t>
      </w:r>
    </w:p>
    <w:p w14:paraId="31FFAB58" w14:textId="69F6133B" w:rsidR="00412C8F" w:rsidRPr="0022532F" w:rsidRDefault="00412C8F" w:rsidP="00412C8F">
      <w:pPr>
        <w:jc w:val="both"/>
        <w:rPr>
          <w:rFonts w:ascii="Times New Roman" w:eastAsia="华文楷体" w:hAnsi="Times New Roman" w:cs="Times New Roman"/>
          <w:i/>
          <w:lang w:eastAsia="zh-CN"/>
        </w:rPr>
      </w:pPr>
      <w:r w:rsidRPr="0022532F">
        <w:rPr>
          <w:rFonts w:ascii="Times New Roman" w:eastAsia="华文楷体" w:hAnsi="Times New Roman" w:cs="Times New Roman"/>
          <w:i/>
          <w:lang w:eastAsia="zh-CN"/>
        </w:rPr>
        <w:t>2. Each member states one existing skill and one skill to learn. Assign roles such as coordinator, implementer, tester, and documenter; concurrent roles are allowed, but everyone must have a concrete task.</w:t>
      </w:r>
    </w:p>
    <w:p w14:paraId="5B9A2101" w14:textId="6E5437BA" w:rsidR="00C65447" w:rsidRPr="0022532F" w:rsidRDefault="008D2C13">
      <w:pPr>
        <w:rPr>
          <w:rFonts w:ascii="Times New Roman" w:eastAsia="华文楷体" w:hAnsi="Times New Roman" w:cs="Times New Roman"/>
          <w:lang w:eastAsia="zh-CN"/>
        </w:rPr>
      </w:pPr>
      <w:r w:rsidRPr="0022532F">
        <w:rPr>
          <w:rFonts w:ascii="Times New Roman" w:eastAsia="华文楷体" w:hAnsi="Times New Roman" w:cs="Times New Roman"/>
          <w:lang w:eastAsia="zh-CN"/>
        </w:rPr>
        <w:t xml:space="preserve">3. </w:t>
      </w:r>
      <w:r w:rsidRPr="0022532F">
        <w:rPr>
          <w:rFonts w:ascii="Times New Roman" w:eastAsia="华文楷体" w:hAnsi="Times New Roman" w:cs="Times New Roman"/>
          <w:lang w:eastAsia="zh-CN"/>
        </w:rPr>
        <w:t>从原稿题库列出</w:t>
      </w:r>
      <w:r w:rsidRPr="0022532F">
        <w:rPr>
          <w:rFonts w:ascii="Times New Roman" w:eastAsia="华文楷体" w:hAnsi="Times New Roman" w:cs="Times New Roman"/>
          <w:lang w:eastAsia="zh-CN"/>
        </w:rPr>
        <w:t>1</w:t>
      </w:r>
      <w:r w:rsidRPr="0022532F">
        <w:rPr>
          <w:rFonts w:ascii="Times New Roman" w:eastAsia="华文楷体" w:hAnsi="Times New Roman" w:cs="Times New Roman"/>
          <w:lang w:eastAsia="zh-CN"/>
        </w:rPr>
        <w:t>个项目志愿，分别说明用户、可获得的数据或设备、预期输出和当前困难。</w:t>
      </w:r>
    </w:p>
    <w:p w14:paraId="60368B55" w14:textId="47F1075F" w:rsidR="00412C8F" w:rsidRPr="0022532F" w:rsidRDefault="00412C8F" w:rsidP="00412C8F">
      <w:pPr>
        <w:jc w:val="both"/>
        <w:rPr>
          <w:rFonts w:ascii="Times New Roman" w:eastAsia="华文楷体" w:hAnsi="Times New Roman" w:cs="Times New Roman"/>
          <w:i/>
          <w:lang w:eastAsia="zh-CN"/>
        </w:rPr>
      </w:pPr>
      <w:r w:rsidRPr="0022532F">
        <w:rPr>
          <w:rFonts w:ascii="Times New Roman" w:eastAsia="华文楷体" w:hAnsi="Times New Roman" w:cs="Times New Roman"/>
          <w:i/>
          <w:lang w:eastAsia="zh-CN"/>
        </w:rPr>
        <w:t xml:space="preserve">3. List one project preference from the original question bank, describing its users, available </w:t>
      </w:r>
      <w:proofErr w:type="gramStart"/>
      <w:r w:rsidRPr="0022532F">
        <w:rPr>
          <w:rFonts w:ascii="Times New Roman" w:eastAsia="华文楷体" w:hAnsi="Times New Roman" w:cs="Times New Roman"/>
          <w:i/>
          <w:lang w:eastAsia="zh-CN"/>
        </w:rPr>
        <w:t>data</w:t>
      </w:r>
      <w:proofErr w:type="gramEnd"/>
      <w:r w:rsidRPr="0022532F">
        <w:rPr>
          <w:rFonts w:ascii="Times New Roman" w:eastAsia="华文楷体" w:hAnsi="Times New Roman" w:cs="Times New Roman"/>
          <w:i/>
          <w:lang w:eastAsia="zh-CN"/>
        </w:rPr>
        <w:t xml:space="preserve"> or equipment, expected output, and current difficulties.</w:t>
      </w:r>
    </w:p>
    <w:p w14:paraId="42F11089" w14:textId="01299D32" w:rsidR="00C65447" w:rsidRPr="0022532F" w:rsidRDefault="008D2C13" w:rsidP="00412C8F">
      <w:pPr>
        <w:jc w:val="both"/>
        <w:rPr>
          <w:rFonts w:ascii="Times New Roman" w:eastAsia="华文楷体" w:hAnsi="Times New Roman" w:cs="Times New Roman"/>
          <w:i/>
          <w:lang w:eastAsia="zh-CN"/>
        </w:rPr>
      </w:pPr>
      <w:r w:rsidRPr="0022532F">
        <w:rPr>
          <w:rFonts w:ascii="Times New Roman" w:eastAsia="华文楷体" w:hAnsi="Times New Roman" w:cs="Times New Roman"/>
          <w:lang w:eastAsia="zh-CN"/>
        </w:rPr>
        <w:t xml:space="preserve">4. </w:t>
      </w:r>
      <w:r w:rsidRPr="0022532F">
        <w:rPr>
          <w:rFonts w:ascii="Times New Roman" w:eastAsia="华文楷体" w:hAnsi="Times New Roman" w:cs="Times New Roman"/>
          <w:lang w:eastAsia="zh-CN"/>
        </w:rPr>
        <w:t>约定每周一次短会、文件命名、响应方式、缺席补交和争议解决。先讨论，再由协调人记录共同决定。</w:t>
      </w:r>
      <w:r w:rsidR="00412C8F" w:rsidRPr="0022532F">
        <w:rPr>
          <w:rFonts w:ascii="Times New Roman" w:eastAsia="华文楷体" w:hAnsi="Times New Roman" w:cs="Times New Roman"/>
          <w:i/>
          <w:lang w:eastAsia="zh-CN"/>
        </w:rPr>
        <w:t>4. Agree on a weekly short meeting, file-naming conventions, response methods, make-up work for absences, and dispute resolution. Discuss first, then have the coordinator record the joint decisions.</w:t>
      </w:r>
    </w:p>
    <w:p w14:paraId="35142433" w14:textId="77777777" w:rsidR="00C65447" w:rsidRPr="0022532F" w:rsidRDefault="008D2C13">
      <w:pPr>
        <w:rPr>
          <w:rFonts w:ascii="Times New Roman" w:eastAsia="华文楷体" w:hAnsi="Times New Roman" w:cs="Times New Roman"/>
          <w:lang w:eastAsia="zh-CN"/>
        </w:rPr>
      </w:pPr>
      <w:r w:rsidRPr="0022532F">
        <w:rPr>
          <w:rFonts w:ascii="Times New Roman" w:eastAsia="华文楷体" w:hAnsi="Times New Roman" w:cs="Times New Roman"/>
          <w:lang w:eastAsia="zh-CN"/>
        </w:rPr>
        <w:t>5</w:t>
      </w:r>
      <w:r w:rsidRPr="0022532F">
        <w:rPr>
          <w:rFonts w:ascii="Times New Roman" w:eastAsia="华文楷体" w:hAnsi="Times New Roman" w:cs="Times New Roman"/>
          <w:lang w:eastAsia="zh-CN"/>
        </w:rPr>
        <w:t xml:space="preserve">. </w:t>
      </w:r>
      <w:r w:rsidRPr="0022532F">
        <w:rPr>
          <w:rFonts w:ascii="Times New Roman" w:eastAsia="华文楷体" w:hAnsi="Times New Roman" w:cs="Times New Roman"/>
          <w:lang w:eastAsia="zh-CN"/>
        </w:rPr>
        <w:t>召开启动会并保留简要纪要。每人完成个人</w:t>
      </w:r>
      <w:r w:rsidRPr="0022532F">
        <w:rPr>
          <w:rFonts w:ascii="Times New Roman" w:eastAsia="华文楷体" w:hAnsi="Times New Roman" w:cs="Times New Roman"/>
          <w:lang w:eastAsia="zh-CN"/>
        </w:rPr>
        <w:t>Log</w:t>
      </w:r>
      <w:r w:rsidRPr="0022532F">
        <w:rPr>
          <w:rFonts w:ascii="Times New Roman" w:eastAsia="华文楷体" w:hAnsi="Times New Roman" w:cs="Times New Roman"/>
          <w:lang w:eastAsia="zh-CN"/>
        </w:rPr>
        <w:t>首条记录；将下一周用户调研任务分配到人。</w:t>
      </w:r>
    </w:p>
    <w:p w14:paraId="4040A492" w14:textId="30C91A16" w:rsidR="00412C8F" w:rsidRPr="0022532F" w:rsidRDefault="00412C8F" w:rsidP="00412C8F">
      <w:pPr>
        <w:spacing w:after="120"/>
        <w:rPr>
          <w:rFonts w:ascii="Times New Roman" w:eastAsia="华文楷体" w:hAnsi="Times New Roman" w:cs="Times New Roman"/>
          <w:i/>
          <w:lang w:eastAsia="zh-CN"/>
        </w:rPr>
      </w:pPr>
      <w:r w:rsidRPr="0022532F">
        <w:rPr>
          <w:rFonts w:ascii="Times New Roman" w:eastAsia="华文楷体" w:hAnsi="Times New Roman" w:cs="Times New Roman"/>
          <w:i/>
          <w:lang w:eastAsia="zh-CN"/>
        </w:rPr>
        <w:t>5. Hold a kick-off meeting and keep brief minutes. Each member completes the first entry of their personal log; assign next week's user-research tasks to individuals.</w:t>
      </w:r>
    </w:p>
    <w:p w14:paraId="60BD767E" w14:textId="77777777" w:rsidR="00C65447" w:rsidRPr="0022532F" w:rsidRDefault="008D2C13">
      <w:pPr>
        <w:pStyle w:val="21"/>
        <w:rPr>
          <w:rFonts w:ascii="Times New Roman" w:eastAsia="华文楷体" w:hAnsi="Times New Roman" w:cs="Times New Roman"/>
          <w:lang w:eastAsia="zh-CN"/>
        </w:rPr>
      </w:pPr>
      <w:r w:rsidRPr="0022532F">
        <w:rPr>
          <w:rFonts w:ascii="Times New Roman" w:eastAsia="华文楷体" w:hAnsi="Times New Roman" w:cs="Times New Roman"/>
          <w:lang w:eastAsia="zh-CN"/>
        </w:rPr>
        <w:t>先理解这两个术语</w:t>
      </w:r>
    </w:p>
    <w:p w14:paraId="73B3DB34" w14:textId="6BF9973C" w:rsidR="00A55E7E" w:rsidRPr="0022532F" w:rsidRDefault="00A55E7E" w:rsidP="00A55E7E">
      <w:pPr>
        <w:rPr>
          <w:rFonts w:ascii="Times New Roman" w:hAnsi="Times New Roman" w:cs="Times New Roman"/>
          <w:b/>
          <w:color w:val="1F3B66"/>
          <w:sz w:val="26"/>
        </w:rPr>
      </w:pPr>
      <w:r w:rsidRPr="0022532F">
        <w:rPr>
          <w:rFonts w:ascii="Times New Roman" w:hAnsi="Times New Roman" w:cs="Times New Roman"/>
          <w:b/>
          <w:color w:val="1F3B66"/>
          <w:sz w:val="26"/>
        </w:rPr>
        <w:t>First Understand These Two Terms</w:t>
      </w:r>
    </w:p>
    <w:p w14:paraId="2F242F94" w14:textId="77777777" w:rsidR="00412C8F" w:rsidRPr="0022532F" w:rsidRDefault="008D2C13" w:rsidP="00412C8F">
      <w:pPr>
        <w:spacing w:after="120"/>
        <w:rPr>
          <w:rFonts w:ascii="Times New Roman" w:eastAsia="华文楷体" w:hAnsi="Times New Roman" w:cs="Times New Roman"/>
          <w:lang w:eastAsia="zh-CN"/>
        </w:rPr>
      </w:pPr>
      <w:r w:rsidRPr="0022532F">
        <w:rPr>
          <w:rFonts w:ascii="Times New Roman" w:eastAsia="华文楷体" w:hAnsi="Times New Roman" w:cs="Times New Roman"/>
          <w:lang w:eastAsia="zh-CN"/>
        </w:rPr>
        <w:t xml:space="preserve">Team Charter </w:t>
      </w:r>
      <w:r w:rsidRPr="0022532F">
        <w:rPr>
          <w:rFonts w:ascii="Times New Roman" w:eastAsia="华文楷体" w:hAnsi="Times New Roman" w:cs="Times New Roman"/>
          <w:lang w:eastAsia="zh-CN"/>
        </w:rPr>
        <w:t>团队章程：约定角色、协作规则和分歧处理方式。</w:t>
      </w:r>
    </w:p>
    <w:p w14:paraId="5F77A1EE" w14:textId="7AC22E4A" w:rsidR="00C65447" w:rsidRPr="0022532F" w:rsidRDefault="00412C8F" w:rsidP="00412C8F">
      <w:pPr>
        <w:spacing w:after="120"/>
        <w:rPr>
          <w:rFonts w:ascii="Times New Roman" w:eastAsia="华文楷体" w:hAnsi="Times New Roman" w:cs="Times New Roman"/>
          <w:i/>
          <w:lang w:eastAsia="zh-CN"/>
        </w:rPr>
      </w:pPr>
      <w:r w:rsidRPr="0022532F">
        <w:rPr>
          <w:rFonts w:ascii="Times New Roman" w:eastAsia="华文楷体" w:hAnsi="Times New Roman" w:cs="Times New Roman"/>
          <w:i/>
          <w:lang w:eastAsia="zh-CN"/>
        </w:rPr>
        <w:t>Team Charter: an agreement on roles, collaboration rules, and how disagreements are handled.</w:t>
      </w:r>
    </w:p>
    <w:p w14:paraId="0B8BFF5B" w14:textId="77777777" w:rsidR="00C65447" w:rsidRPr="0022532F" w:rsidRDefault="008D2C13">
      <w:pPr>
        <w:rPr>
          <w:rFonts w:ascii="Times New Roman" w:eastAsia="华文楷体" w:hAnsi="Times New Roman" w:cs="Times New Roman"/>
          <w:lang w:eastAsia="zh-CN"/>
        </w:rPr>
      </w:pPr>
      <w:r w:rsidRPr="0022532F">
        <w:rPr>
          <w:rFonts w:ascii="Times New Roman" w:eastAsia="华文楷体" w:hAnsi="Times New Roman" w:cs="Times New Roman"/>
          <w:lang w:eastAsia="zh-CN"/>
        </w:rPr>
        <w:t xml:space="preserve">Repository </w:t>
      </w:r>
      <w:r w:rsidRPr="0022532F">
        <w:rPr>
          <w:rFonts w:ascii="Times New Roman" w:eastAsia="华文楷体" w:hAnsi="Times New Roman" w:cs="Times New Roman"/>
          <w:lang w:eastAsia="zh-CN"/>
        </w:rPr>
        <w:t>项目仓库：保存可追踪的文档、代码与修改记录。</w:t>
      </w:r>
    </w:p>
    <w:p w14:paraId="51E4ADD1" w14:textId="77777777" w:rsidR="00412C8F" w:rsidRPr="0022532F" w:rsidRDefault="00412C8F" w:rsidP="00412C8F">
      <w:pPr>
        <w:spacing w:after="120"/>
        <w:rPr>
          <w:rFonts w:ascii="Times New Roman" w:eastAsia="华文楷体" w:hAnsi="Times New Roman" w:cs="Times New Roman"/>
          <w:i/>
          <w:lang w:eastAsia="zh-CN"/>
        </w:rPr>
      </w:pPr>
      <w:r w:rsidRPr="0022532F">
        <w:rPr>
          <w:rFonts w:ascii="Times New Roman" w:eastAsia="华文楷体" w:hAnsi="Times New Roman" w:cs="Times New Roman"/>
          <w:i/>
          <w:lang w:eastAsia="zh-CN"/>
        </w:rPr>
        <w:t>Repository: stores trackable documents, code, and revision history.</w:t>
      </w:r>
    </w:p>
    <w:p w14:paraId="14CFFC03" w14:textId="3F544B84" w:rsidR="00C65447" w:rsidRPr="0022532F" w:rsidRDefault="008D2C13">
      <w:pPr>
        <w:pStyle w:val="1"/>
        <w:pageBreakBefore/>
        <w:rPr>
          <w:rFonts w:ascii="Times New Roman" w:eastAsia="华文楷体" w:hAnsi="Times New Roman" w:cs="Times New Roman"/>
          <w:lang w:eastAsia="zh-CN"/>
        </w:rPr>
      </w:pPr>
      <w:r w:rsidRPr="0022532F">
        <w:rPr>
          <w:rFonts w:ascii="Times New Roman" w:eastAsia="华文楷体" w:hAnsi="Times New Roman" w:cs="Times New Roman"/>
          <w:lang w:eastAsia="zh-CN"/>
        </w:rPr>
        <w:lastRenderedPageBreak/>
        <w:t>二</w:t>
      </w:r>
      <w:r w:rsidRPr="0022532F">
        <w:rPr>
          <w:rFonts w:ascii="Times New Roman" w:eastAsia="华文楷体" w:hAnsi="Times New Roman" w:cs="Times New Roman"/>
          <w:lang w:eastAsia="zh-CN"/>
        </w:rPr>
        <w:t xml:space="preserve"> </w:t>
      </w:r>
      <w:r w:rsidRPr="0022532F">
        <w:rPr>
          <w:rFonts w:ascii="Times New Roman" w:eastAsia="华文楷体" w:hAnsi="Times New Roman" w:cs="Times New Roman"/>
          <w:lang w:eastAsia="zh-CN"/>
        </w:rPr>
        <w:t>可填写模板</w:t>
      </w:r>
    </w:p>
    <w:p w14:paraId="0527796A" w14:textId="2925814F" w:rsidR="00412C8F" w:rsidRPr="0022532F" w:rsidRDefault="00412C8F" w:rsidP="00412C8F">
      <w:pPr>
        <w:rPr>
          <w:rFonts w:ascii="Times New Roman" w:hAnsi="Times New Roman" w:cs="Times New Roman"/>
          <w:b/>
          <w:color w:val="1F3B66"/>
          <w:sz w:val="26"/>
        </w:rPr>
      </w:pPr>
      <w:r w:rsidRPr="0022532F">
        <w:rPr>
          <w:rFonts w:ascii="Times New Roman" w:hAnsi="Times New Roman" w:cs="Times New Roman"/>
          <w:b/>
          <w:color w:val="1F3B66"/>
          <w:sz w:val="26"/>
        </w:rPr>
        <w:t>II.  Fillable Template</w:t>
      </w:r>
    </w:p>
    <w:p w14:paraId="0A03AA2D" w14:textId="77777777" w:rsidR="00C65447" w:rsidRPr="0022532F" w:rsidRDefault="008D2C13">
      <w:pPr>
        <w:rPr>
          <w:rFonts w:ascii="Times New Roman" w:eastAsia="华文楷体" w:hAnsi="Times New Roman" w:cs="Times New Roman"/>
          <w:lang w:eastAsia="zh-CN"/>
        </w:rPr>
      </w:pPr>
      <w:r w:rsidRPr="0022532F">
        <w:rPr>
          <w:rFonts w:ascii="Times New Roman" w:eastAsia="华文楷体" w:hAnsi="Times New Roman" w:cs="Times New Roman"/>
          <w:lang w:eastAsia="zh-CN"/>
        </w:rPr>
        <w:t>填写本页并按需要增加行。保留需求编号和原始证据编号。示例在下一页，提交前须用本团队真实内容替换填写提示。</w:t>
      </w:r>
    </w:p>
    <w:p w14:paraId="1BE88BA7" w14:textId="61A7CECE" w:rsidR="00412C8F" w:rsidRPr="0022532F" w:rsidRDefault="00412C8F" w:rsidP="00412C8F">
      <w:pPr>
        <w:spacing w:after="120"/>
        <w:rPr>
          <w:rFonts w:ascii="Times New Roman" w:eastAsia="华文楷体" w:hAnsi="Times New Roman" w:cs="Times New Roman"/>
          <w:i/>
          <w:lang w:eastAsia="zh-CN"/>
        </w:rPr>
      </w:pPr>
      <w:r w:rsidRPr="0022532F">
        <w:rPr>
          <w:rFonts w:ascii="Times New Roman" w:eastAsia="华文楷体" w:hAnsi="Times New Roman" w:cs="Times New Roman"/>
          <w:i/>
          <w:lang w:eastAsia="zh-CN"/>
        </w:rPr>
        <w:t>Fill in this page and add rows as needed. Keep the requirement numbers and original evidence numbers. Examples are on the next page; before submission, replace the filling prompts with your team's real content.</w:t>
      </w:r>
    </w:p>
    <w:p w14:paraId="49A444D5" w14:textId="4240F2F6" w:rsidR="00C65447" w:rsidRPr="0022532F" w:rsidRDefault="008D2C13">
      <w:pPr>
        <w:rPr>
          <w:rFonts w:ascii="Times New Roman" w:eastAsia="华文楷体" w:hAnsi="Times New Roman" w:cs="Times New Roman"/>
          <w:lang w:eastAsia="zh-CN"/>
        </w:rPr>
      </w:pPr>
      <w:r>
        <w:rPr>
          <w:rFonts w:ascii="Times New Roman" w:hAnsi="Times New Roman"/>
          <w:u w:val="none"/>
        </w:rPr>
        <w:t>专业：自动化（嵌入式）  团队编号：Team【待填】  项目名称：停车场占用监测节点</w:t>
      </w:r>
    </w:p>
    <w:p w14:paraId="798E3106" w14:textId="33C8F3A8" w:rsidR="00412C8F" w:rsidRPr="0022532F" w:rsidRDefault="00412C8F" w:rsidP="00412C8F">
      <w:pPr>
        <w:spacing w:after="120"/>
        <w:rPr>
          <w:rFonts w:ascii="Times New Roman" w:eastAsia="华文楷体" w:hAnsi="Times New Roman" w:cs="Times New Roman"/>
          <w:i/>
          <w:lang w:eastAsia="zh-CN"/>
        </w:rPr>
      </w:pPr>
      <w:r>
        <w:rPr>
          <w:rFonts w:ascii="Times New Roman" w:hAnsi="Times New Roman"/>
          <w:u w:val="none"/>
        </w:rPr>
        <w:t>Major: Automation (Embedded)  Team No.: Team[TBD]  Project Name: Parking Space Occupancy Monitoring Node</w:t>
      </w:r>
    </w:p>
    <w:p w14:paraId="3CFDC8AE" w14:textId="01E447CD" w:rsidR="00412C8F" w:rsidRPr="0022532F" w:rsidRDefault="00412C8F" w:rsidP="00412C8F">
      <w:pPr>
        <w:rPr>
          <w:rFonts w:ascii="Times New Roman" w:eastAsia="华文楷体" w:hAnsi="Times New Roman" w:cs="Times New Roman"/>
          <w:lang w:eastAsia="zh-CN"/>
        </w:rPr>
      </w:pPr>
      <w:r>
        <w:rPr>
          <w:rFonts w:ascii="Times New Roman" w:hAnsi="Times New Roman"/>
          <w:u w:val="none"/>
        </w:rPr>
        <w:t>提交人：【待填】  日期：2026-10-18  版本：v1.0</w:t>
      </w:r>
    </w:p>
    <w:p w14:paraId="7518DB27" w14:textId="5FBF50EC" w:rsidR="00412C8F" w:rsidRPr="0022532F" w:rsidRDefault="00412C8F" w:rsidP="00412C8F">
      <w:pPr>
        <w:spacing w:after="120"/>
        <w:rPr>
          <w:rFonts w:ascii="Times New Roman" w:eastAsia="华文楷体" w:hAnsi="Times New Roman" w:cs="Times New Roman"/>
          <w:i/>
          <w:lang w:eastAsia="zh-CN"/>
        </w:rPr>
      </w:pPr>
      <w:r>
        <w:rPr>
          <w:rFonts w:ascii="Times New Roman" w:hAnsi="Times New Roman"/>
          <w:u w:val="none"/>
        </w:rPr>
        <w:t>Submitted by: [TBD]  Date: 2026-10-18  Version: v1.0</w:t>
      </w:r>
    </w:p>
    <w:p w14:paraId="73E0E9B8" w14:textId="77777777" w:rsidR="00C65447" w:rsidRPr="0022532F" w:rsidRDefault="008D2C13">
      <w:pPr>
        <w:pStyle w:val="21"/>
        <w:rPr>
          <w:rFonts w:ascii="Times New Roman" w:eastAsia="华文楷体" w:hAnsi="Times New Roman" w:cs="Times New Roman"/>
          <w:lang w:eastAsia="zh-CN"/>
        </w:rPr>
      </w:pPr>
      <w:r w:rsidRPr="0022532F">
        <w:rPr>
          <w:rFonts w:ascii="Times New Roman" w:eastAsia="华文楷体" w:hAnsi="Times New Roman" w:cs="Times New Roman"/>
          <w:lang w:eastAsia="zh-CN"/>
        </w:rPr>
        <w:t>成员与任务</w:t>
      </w:r>
    </w:p>
    <w:p w14:paraId="3C814E44" w14:textId="79237152" w:rsidR="00412C8F" w:rsidRPr="0022532F" w:rsidRDefault="00412C8F" w:rsidP="00412C8F">
      <w:pPr>
        <w:rPr>
          <w:rFonts w:ascii="Times New Roman" w:hAnsi="Times New Roman" w:cs="Times New Roman"/>
          <w:b/>
          <w:color w:val="1F3B66"/>
          <w:sz w:val="26"/>
        </w:rPr>
      </w:pPr>
      <w:r w:rsidRPr="0022532F">
        <w:rPr>
          <w:rFonts w:ascii="Times New Roman" w:hAnsi="Times New Roman" w:cs="Times New Roman"/>
          <w:b/>
          <w:color w:val="1F3B66"/>
          <w:sz w:val="26"/>
        </w:rPr>
        <w:t>Members and Tasks</w:t>
      </w:r>
    </w:p>
    <w:tbl>
      <w:tblPr>
        <w:tblW w:w="0" w:type="auto"/>
        <w:jc w:val="center"/>
        <w:tblLayout w:type="fixed"/>
        <w:tblLook w:val="04A0" w:firstRow="1" w:lastRow="0" w:firstColumn="1" w:lastColumn="0" w:noHBand="0" w:noVBand="1"/>
      </w:tblPr>
      <w:tblGrid>
        <w:gridCol w:w="2556"/>
        <w:gridCol w:w="2556"/>
        <w:gridCol w:w="2556"/>
        <w:gridCol w:w="2556"/>
      </w:tblGrid>
      <w:tr w:rsidR="00C65447" w:rsidRPr="0022532F" w14:paraId="57193076" w14:textId="77777777">
        <w:trPr>
          <w:cantSplit/>
          <w:tblHeader/>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153541DF" w14:textId="77777777" w:rsidR="00C65447" w:rsidRPr="0022532F" w:rsidRDefault="008D2C13">
            <w:pPr>
              <w:spacing w:before="40" w:after="40" w:line="280" w:lineRule="exact"/>
              <w:rPr>
                <w:rFonts w:ascii="Times New Roman" w:eastAsia="华文楷体" w:hAnsi="Times New Roman" w:cs="Times New Roman"/>
                <w:b/>
                <w:color w:val="FFFFFF" w:themeColor="background1"/>
                <w:sz w:val="20"/>
                <w:lang w:eastAsia="zh-CN"/>
              </w:rPr>
            </w:pPr>
            <w:proofErr w:type="spellStart"/>
            <w:r w:rsidRPr="0022532F">
              <w:rPr>
                <w:rFonts w:ascii="Times New Roman" w:eastAsia="华文楷体" w:hAnsi="Times New Roman" w:cs="Times New Roman"/>
                <w:b/>
                <w:color w:val="FFFFFF" w:themeColor="background1"/>
                <w:sz w:val="20"/>
              </w:rPr>
              <w:t>姓名</w:t>
            </w:r>
            <w:proofErr w:type="spellEnd"/>
            <w:r w:rsidRPr="0022532F">
              <w:rPr>
                <w:rFonts w:ascii="Times New Roman" w:eastAsia="华文楷体" w:hAnsi="Times New Roman" w:cs="Times New Roman"/>
                <w:b/>
                <w:color w:val="FFFFFF" w:themeColor="background1"/>
                <w:sz w:val="20"/>
              </w:rPr>
              <w:t xml:space="preserve"> </w:t>
            </w:r>
            <w:proofErr w:type="spellStart"/>
            <w:r w:rsidRPr="0022532F">
              <w:rPr>
                <w:rFonts w:ascii="Times New Roman" w:eastAsia="华文楷体" w:hAnsi="Times New Roman" w:cs="Times New Roman"/>
                <w:b/>
                <w:color w:val="FFFFFF" w:themeColor="background1"/>
                <w:sz w:val="20"/>
              </w:rPr>
              <w:t>学号</w:t>
            </w:r>
            <w:proofErr w:type="spellEnd"/>
          </w:p>
          <w:p w14:paraId="167334C1" w14:textId="372CB93E" w:rsidR="003F01C7" w:rsidRPr="0022532F" w:rsidRDefault="003F01C7">
            <w:pPr>
              <w:spacing w:before="40" w:after="40" w:line="280" w:lineRule="exact"/>
              <w:rPr>
                <w:rFonts w:ascii="Times New Roman" w:eastAsia="华文楷体" w:hAnsi="Times New Roman" w:cs="Times New Roman"/>
                <w:color w:val="FFFFFF" w:themeColor="background1"/>
                <w:lang w:eastAsia="zh-CN"/>
              </w:rPr>
            </w:pPr>
            <w:r w:rsidRPr="0022532F">
              <w:rPr>
                <w:rFonts w:ascii="Times New Roman" w:eastAsia="宋体" w:hAnsi="Times New Roman" w:cs="Times New Roman"/>
                <w:b/>
                <w:i/>
                <w:color w:val="FFFFFF" w:themeColor="background1"/>
                <w:sz w:val="18"/>
              </w:rPr>
              <w:t>Name &amp; Student ID</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4C68A018" w14:textId="77777777" w:rsidR="00C65447" w:rsidRPr="0022532F" w:rsidRDefault="008D2C13">
            <w:pPr>
              <w:spacing w:before="40" w:after="40" w:line="280" w:lineRule="exact"/>
              <w:rPr>
                <w:rFonts w:ascii="Times New Roman" w:eastAsia="华文楷体" w:hAnsi="Times New Roman" w:cs="Times New Roman"/>
                <w:b/>
                <w:color w:val="FFFFFF" w:themeColor="background1"/>
                <w:sz w:val="20"/>
                <w:lang w:eastAsia="zh-CN"/>
              </w:rPr>
            </w:pPr>
            <w:proofErr w:type="spellStart"/>
            <w:r w:rsidRPr="0022532F">
              <w:rPr>
                <w:rFonts w:ascii="Times New Roman" w:eastAsia="华文楷体" w:hAnsi="Times New Roman" w:cs="Times New Roman"/>
                <w:b/>
                <w:color w:val="FFFFFF" w:themeColor="background1"/>
                <w:sz w:val="20"/>
              </w:rPr>
              <w:t>角色与技能</w:t>
            </w:r>
            <w:proofErr w:type="spellEnd"/>
          </w:p>
          <w:p w14:paraId="5CBB7BCC" w14:textId="59C369F8" w:rsidR="003F01C7" w:rsidRPr="0022532F" w:rsidRDefault="003F01C7">
            <w:pPr>
              <w:spacing w:before="40" w:after="40" w:line="280" w:lineRule="exact"/>
              <w:rPr>
                <w:rFonts w:ascii="Times New Roman" w:eastAsia="华文楷体" w:hAnsi="Times New Roman" w:cs="Times New Roman"/>
                <w:color w:val="FFFFFF" w:themeColor="background1"/>
                <w:lang w:eastAsia="zh-CN"/>
              </w:rPr>
            </w:pPr>
            <w:r w:rsidRPr="0022532F">
              <w:rPr>
                <w:rFonts w:ascii="Times New Roman" w:eastAsia="宋体" w:hAnsi="Times New Roman" w:cs="Times New Roman"/>
                <w:b/>
                <w:i/>
                <w:color w:val="FFFFFF" w:themeColor="background1"/>
                <w:sz w:val="18"/>
              </w:rPr>
              <w:t>Role &amp; Skills</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10F89BCC" w14:textId="77777777" w:rsidR="00C65447" w:rsidRPr="0022532F" w:rsidRDefault="008D2C13">
            <w:pPr>
              <w:spacing w:before="40" w:after="40" w:line="280" w:lineRule="exact"/>
              <w:rPr>
                <w:rFonts w:ascii="Times New Roman" w:eastAsia="华文楷体" w:hAnsi="Times New Roman" w:cs="Times New Roman"/>
                <w:b/>
                <w:color w:val="FFFFFF" w:themeColor="background1"/>
                <w:sz w:val="20"/>
                <w:lang w:eastAsia="zh-CN"/>
              </w:rPr>
            </w:pPr>
            <w:proofErr w:type="spellStart"/>
            <w:r w:rsidRPr="0022532F">
              <w:rPr>
                <w:rFonts w:ascii="Times New Roman" w:eastAsia="华文楷体" w:hAnsi="Times New Roman" w:cs="Times New Roman"/>
                <w:b/>
                <w:color w:val="FFFFFF" w:themeColor="background1"/>
                <w:sz w:val="20"/>
              </w:rPr>
              <w:t>本周任务</w:t>
            </w:r>
            <w:proofErr w:type="spellEnd"/>
          </w:p>
          <w:p w14:paraId="1F8916FB" w14:textId="2C7D957C" w:rsidR="003F01C7" w:rsidRPr="0022532F" w:rsidRDefault="003F01C7">
            <w:pPr>
              <w:spacing w:before="40" w:after="40" w:line="280" w:lineRule="exact"/>
              <w:rPr>
                <w:rFonts w:ascii="Times New Roman" w:eastAsia="华文楷体" w:hAnsi="Times New Roman" w:cs="Times New Roman"/>
                <w:color w:val="FFFFFF" w:themeColor="background1"/>
                <w:lang w:eastAsia="zh-CN"/>
              </w:rPr>
            </w:pPr>
            <w:r w:rsidRPr="0022532F">
              <w:rPr>
                <w:rFonts w:ascii="Times New Roman" w:eastAsia="宋体" w:hAnsi="Times New Roman" w:cs="Times New Roman"/>
                <w:b/>
                <w:i/>
                <w:color w:val="FFFFFF" w:themeColor="background1"/>
                <w:sz w:val="18"/>
              </w:rPr>
              <w:t>This Week's Tasks</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47ECB73A" w14:textId="77777777" w:rsidR="00C65447" w:rsidRPr="0022532F" w:rsidRDefault="008D2C13">
            <w:pPr>
              <w:spacing w:before="40" w:after="40" w:line="280" w:lineRule="exact"/>
              <w:rPr>
                <w:rFonts w:ascii="Times New Roman" w:eastAsia="华文楷体" w:hAnsi="Times New Roman" w:cs="Times New Roman"/>
                <w:b/>
                <w:color w:val="FFFFFF" w:themeColor="background1"/>
                <w:sz w:val="20"/>
                <w:lang w:eastAsia="zh-CN"/>
              </w:rPr>
            </w:pPr>
            <w:proofErr w:type="spellStart"/>
            <w:r w:rsidRPr="0022532F">
              <w:rPr>
                <w:rFonts w:ascii="Times New Roman" w:eastAsia="华文楷体" w:hAnsi="Times New Roman" w:cs="Times New Roman"/>
                <w:b/>
                <w:color w:val="FFFFFF" w:themeColor="background1"/>
                <w:sz w:val="20"/>
              </w:rPr>
              <w:t>证据或版本</w:t>
            </w:r>
            <w:proofErr w:type="spellEnd"/>
          </w:p>
          <w:p w14:paraId="694354CD" w14:textId="2A9474A9" w:rsidR="003F01C7" w:rsidRPr="0022532F" w:rsidRDefault="003F01C7">
            <w:pPr>
              <w:spacing w:before="40" w:after="40" w:line="280" w:lineRule="exact"/>
              <w:rPr>
                <w:rFonts w:ascii="Times New Roman" w:eastAsia="华文楷体" w:hAnsi="Times New Roman" w:cs="Times New Roman"/>
                <w:color w:val="FFFFFF" w:themeColor="background1"/>
                <w:lang w:eastAsia="zh-CN"/>
              </w:rPr>
            </w:pPr>
            <w:r w:rsidRPr="0022532F">
              <w:rPr>
                <w:rFonts w:ascii="Times New Roman" w:eastAsia="宋体" w:hAnsi="Times New Roman" w:cs="Times New Roman"/>
                <w:b/>
                <w:i/>
                <w:color w:val="FFFFFF" w:themeColor="background1"/>
                <w:sz w:val="18"/>
              </w:rPr>
              <w:t>Evidence / Version</w:t>
            </w:r>
          </w:p>
        </w:tc>
      </w:tr>
      <w:tr w:rsidR="003F01C7" w:rsidRPr="0022532F" w14:paraId="16821EDF"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128214" w14:textId="5CC669C1" w:rsidR="003F01C7" w:rsidRPr="0022532F" w:rsidRDefault="003F01C7">
            <w:pPr>
              <w:spacing w:before="40" w:after="40" w:line="280" w:lineRule="exact"/>
              <w:rPr>
                <w:rFonts w:ascii="Times New Roman" w:eastAsia="华文楷体" w:hAnsi="Times New Roman" w:cs="Times New Roman"/>
              </w:rPr>
            </w:pPr>
            <w:r>
              <w:rPr>
                <w:u w:val="none"/>
              </w:rPr>
              <w:t>成员A · 协调人</w:t>
              <w:br/>
              <w:t>协调与文档</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151188" w14:textId="4562077F" w:rsidR="003F01C7" w:rsidRPr="0022532F" w:rsidRDefault="003F01C7">
            <w:pPr>
              <w:rPr>
                <w:rFonts w:ascii="Times New Roman" w:eastAsia="华文楷体" w:hAnsi="Times New Roman" w:cs="Times New Roman"/>
                <w:lang w:eastAsia="zh-CN"/>
              </w:rPr>
            </w:pPr>
            <w:r>
              <w:rPr>
                <w:u w:val="none"/>
              </w:rPr>
              <w:t>已有：电路与项目管理基础；需学：需求调研与文档规范</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4E6731" w14:textId="3566D765" w:rsidR="003F01C7" w:rsidRPr="0022532F" w:rsidRDefault="003F01C7">
            <w:pPr>
              <w:rPr>
                <w:rFonts w:ascii="Times New Roman" w:eastAsia="华文楷体" w:hAnsi="Times New Roman" w:cs="Times New Roman"/>
                <w:lang w:eastAsia="zh-CN"/>
              </w:rPr>
            </w:pPr>
            <w:r>
              <w:rPr>
                <w:u w:val="none"/>
              </w:rPr>
              <w:t>建立Git仓库、制定会议制度、登记成员信息、完成项目志愿与启动会纪要</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D9CC5F" w14:textId="5F9D6CE1" w:rsidR="003F01C7" w:rsidRPr="0022532F" w:rsidRDefault="003F01C7">
            <w:pPr>
              <w:rPr>
                <w:rFonts w:ascii="Times New Roman" w:eastAsia="华文楷体" w:hAnsi="Times New Roman" w:cs="Times New Roman"/>
                <w:lang w:eastAsia="zh-CN"/>
              </w:rPr>
            </w:pPr>
            <w:r>
              <w:rPr>
                <w:u w:val="none"/>
              </w:rPr>
              <w:t>repo/README.md v0.1；docs/minutes_W01</w:t>
            </w:r>
          </w:p>
        </w:tc>
      </w:tr>
      <w:tr w:rsidR="003F01C7" w:rsidRPr="0022532F" w14:paraId="3B3C74C8"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5CBB12A3" w14:textId="2367AFEF" w:rsidR="003F01C7" w:rsidRPr="0022532F" w:rsidRDefault="003F01C7">
            <w:pPr>
              <w:spacing w:before="40" w:after="40" w:line="280" w:lineRule="exact"/>
              <w:rPr>
                <w:rFonts w:ascii="Times New Roman" w:eastAsia="华文楷体" w:hAnsi="Times New Roman" w:cs="Times New Roman"/>
              </w:rPr>
            </w:pPr>
            <w:r>
              <w:rPr>
                <w:u w:val="none"/>
              </w:rPr>
              <w:t>成员B · 硬件与传感</w:t>
              <w:br/>
              <w:t>传感采集</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0FC6E43D" w14:textId="276D33C4" w:rsidR="003F01C7" w:rsidRPr="0022532F" w:rsidRDefault="003F01C7">
            <w:pPr>
              <w:rPr>
                <w:rFonts w:ascii="Times New Roman" w:eastAsia="华文楷体" w:hAnsi="Times New Roman" w:cs="Times New Roman"/>
                <w:lang w:eastAsia="zh-CN"/>
              </w:rPr>
            </w:pPr>
            <w:r>
              <w:rPr>
                <w:u w:val="none"/>
              </w:rPr>
              <w:t>已有：单片机基础；需学：地磁/超声波传感器与标定</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5C2EB6A6" w14:textId="56C6E5DD" w:rsidR="003F01C7" w:rsidRPr="0022532F" w:rsidRDefault="003F01C7">
            <w:pPr>
              <w:rPr>
                <w:rFonts w:ascii="Times New Roman" w:eastAsia="华文楷体" w:hAnsi="Times New Roman" w:cs="Times New Roman"/>
                <w:lang w:eastAsia="zh-CN"/>
              </w:rPr>
            </w:pPr>
            <w:r>
              <w:rPr>
                <w:u w:val="none"/>
              </w:rPr>
              <w:t>调研传感器是否可借用、绘制初步接线草图、搭建传感实验台</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0721EAE1" w14:textId="42D3EA0E" w:rsidR="003F01C7" w:rsidRPr="0022532F" w:rsidRDefault="003F01C7">
            <w:pPr>
              <w:rPr>
                <w:rFonts w:ascii="Times New Roman" w:eastAsia="华文楷体" w:hAnsi="Times New Roman" w:cs="Times New Roman"/>
                <w:lang w:eastAsia="zh-CN"/>
              </w:rPr>
            </w:pPr>
            <w:r>
              <w:rPr>
                <w:u w:val="none"/>
              </w:rPr>
              <w:t>docs/device_list_W01；sensing/wiring_v0.1</w:t>
            </w:r>
          </w:p>
        </w:tc>
      </w:tr>
      <w:tr w:rsidR="003F01C7" w:rsidRPr="0022532F" w14:paraId="63485526"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1EFA28" w14:textId="4417A458" w:rsidR="003F01C7" w:rsidRPr="0022532F" w:rsidRDefault="003F01C7">
            <w:pPr>
              <w:spacing w:before="40" w:after="40" w:line="280" w:lineRule="exact"/>
              <w:rPr>
                <w:rFonts w:ascii="Times New Roman" w:eastAsia="华文楷体" w:hAnsi="Times New Roman" w:cs="Times New Roman"/>
              </w:rPr>
            </w:pPr>
            <w:r>
              <w:rPr>
                <w:u w:val="none"/>
              </w:rPr>
              <w:t>成员C · 软件与数据</w:t>
              <w:br/>
              <w:t>通信与界面</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6F91DE" w14:textId="1D363839" w:rsidR="003F01C7" w:rsidRPr="0022532F" w:rsidRDefault="003F01C7">
            <w:pPr>
              <w:rPr>
                <w:rFonts w:ascii="Times New Roman" w:eastAsia="华文楷体" w:hAnsi="Times New Roman" w:cs="Times New Roman"/>
                <w:lang w:eastAsia="zh-CN"/>
              </w:rPr>
            </w:pPr>
            <w:r>
              <w:rPr>
                <w:u w:val="none"/>
              </w:rPr>
              <w:t>已有：C/Python；需学：MQTT与嵌入式网络</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3BDA79" w14:textId="1D248605" w:rsidR="003F01C7" w:rsidRPr="0022532F" w:rsidRDefault="003F01C7">
            <w:pPr>
              <w:rPr>
                <w:rFonts w:ascii="Times New Roman" w:eastAsia="华文楷体" w:hAnsi="Times New Roman" w:cs="Times New Roman"/>
                <w:lang w:eastAsia="zh-CN"/>
              </w:rPr>
            </w:pPr>
            <w:r>
              <w:rPr>
                <w:u w:val="none"/>
              </w:rPr>
              <w:t>搭建开发环境、本地部署MQTT broker、学习数据入库</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393238" w14:textId="5BD53379" w:rsidR="003F01C7" w:rsidRPr="0022532F" w:rsidRDefault="003F01C7">
            <w:pPr>
              <w:rPr>
                <w:rFonts w:ascii="Times New Roman" w:eastAsia="华文楷体" w:hAnsi="Times New Roman" w:cs="Times New Roman"/>
                <w:lang w:eastAsia="zh-CN"/>
              </w:rPr>
            </w:pPr>
            <w:r>
              <w:rPr>
                <w:u w:val="none"/>
              </w:rPr>
              <w:t>dev/env_notes；broker/conf_v0.1</w:t>
            </w:r>
          </w:p>
        </w:tc>
      </w:tr>
      <w:tr w:rsidR="003F01C7" w:rsidRPr="0022532F" w14:paraId="5D684A05"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68F78598" w14:textId="5F21D4CF" w:rsidR="003F01C7" w:rsidRPr="0022532F" w:rsidRDefault="003F01C7">
            <w:pPr>
              <w:spacing w:before="40" w:after="40" w:line="280" w:lineRule="exact"/>
              <w:rPr>
                <w:rFonts w:ascii="Times New Roman" w:eastAsia="华文楷体" w:hAnsi="Times New Roman" w:cs="Times New Roman"/>
              </w:rPr>
            </w:pPr>
            <w:r>
              <w:rPr>
                <w:u w:val="none"/>
              </w:rPr>
              <w:t>成员D · 测试与文档</w:t>
              <w:br/>
              <w:t>测试与验证</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7ACCFC8B" w14:textId="040C18D8" w:rsidR="003F01C7" w:rsidRPr="0022532F" w:rsidRDefault="003F01C7">
            <w:pPr>
              <w:rPr>
                <w:rFonts w:ascii="Times New Roman" w:eastAsia="华文楷体" w:hAnsi="Times New Roman" w:cs="Times New Roman"/>
                <w:lang w:eastAsia="zh-CN"/>
              </w:rPr>
            </w:pPr>
            <w:r>
              <w:rPr>
                <w:u w:val="none"/>
              </w:rPr>
              <w:t>已有：测试基础；需学：数据分析与实验记录</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25016904" w14:textId="1847581D" w:rsidR="003F01C7" w:rsidRPr="0022532F" w:rsidRDefault="003F01C7">
            <w:pPr>
              <w:rPr>
                <w:rFonts w:ascii="Times New Roman" w:eastAsia="华文楷体" w:hAnsi="Times New Roman" w:cs="Times New Roman"/>
                <w:lang w:eastAsia="zh-CN"/>
              </w:rPr>
            </w:pPr>
            <w:r>
              <w:rPr>
                <w:u w:val="none"/>
              </w:rPr>
              <w:t>起草个人Log模板、编写启动会议纪要、整理调研问题清单</w:t>
            </w:r>
          </w:p>
        </w:tc>
        <w:tc>
          <w:tcPr>
            <w:tcW w:w="2556" w:type="dxa"/>
            <w:tcBorders>
              <w:top w:val="single" w:sz="4" w:space="0" w:color="D9D9D9"/>
              <w:left w:val="single" w:sz="4" w:space="0" w:color="D9D9D9"/>
              <w:bottom w:val="single" w:sz="4" w:space="0" w:color="D9D9D9"/>
              <w:right w:val="single" w:sz="4" w:space="0" w:color="D9D9D9"/>
            </w:tcBorders>
            <w:shd w:val="clear" w:color="auto" w:fill="F1F5F8"/>
            <w:tcMar>
              <w:top w:w="90" w:type="dxa"/>
              <w:left w:w="90" w:type="dxa"/>
              <w:bottom w:w="90" w:type="dxa"/>
              <w:right w:w="90" w:type="dxa"/>
            </w:tcMar>
            <w:vAlign w:val="center"/>
          </w:tcPr>
          <w:p w14:paraId="4226967E" w14:textId="5A08A24D" w:rsidR="003F01C7" w:rsidRPr="0022532F" w:rsidRDefault="003F01C7">
            <w:pPr>
              <w:rPr>
                <w:rFonts w:ascii="Times New Roman" w:eastAsia="华文楷体" w:hAnsi="Times New Roman" w:cs="Times New Roman"/>
                <w:lang w:eastAsia="zh-CN"/>
              </w:rPr>
            </w:pPr>
            <w:r>
              <w:rPr>
                <w:u w:val="none"/>
              </w:rPr>
              <w:t>docs/log_template；docs/interview_questions_W01</w:t>
            </w:r>
          </w:p>
        </w:tc>
      </w:tr>
    </w:tbl>
    <w:p w14:paraId="7AA2CDAA" w14:textId="77777777" w:rsidR="003F01C7" w:rsidRPr="0022532F" w:rsidRDefault="003F01C7">
      <w:pPr>
        <w:rPr>
          <w:rFonts w:ascii="Times New Roman" w:eastAsia="华文楷体" w:hAnsi="Times New Roman" w:cs="Times New Roman"/>
          <w:lang w:eastAsia="zh-CN"/>
        </w:rPr>
      </w:pPr>
    </w:p>
    <w:p w14:paraId="73C53C22" w14:textId="77777777" w:rsidR="00C65447" w:rsidRPr="0022532F" w:rsidRDefault="008D2C13">
      <w:pPr>
        <w:pStyle w:val="21"/>
        <w:rPr>
          <w:rFonts w:ascii="Times New Roman" w:eastAsia="华文楷体" w:hAnsi="Times New Roman" w:cs="Times New Roman"/>
          <w:lang w:eastAsia="zh-CN"/>
        </w:rPr>
      </w:pPr>
      <w:proofErr w:type="spellStart"/>
      <w:r w:rsidRPr="0022532F">
        <w:rPr>
          <w:rFonts w:ascii="Times New Roman" w:eastAsia="华文楷体" w:hAnsi="Times New Roman" w:cs="Times New Roman"/>
        </w:rPr>
        <w:t>项目志愿</w:t>
      </w:r>
      <w:proofErr w:type="spellEnd"/>
    </w:p>
    <w:p w14:paraId="67088468" w14:textId="4F3F4DBA" w:rsidR="003F01C7" w:rsidRPr="0022532F" w:rsidRDefault="003F01C7" w:rsidP="003F01C7">
      <w:pPr>
        <w:rPr>
          <w:rFonts w:ascii="Times New Roman" w:hAnsi="Times New Roman" w:cs="Times New Roman"/>
          <w:b/>
          <w:color w:val="1F3B66"/>
          <w:sz w:val="26"/>
        </w:rPr>
      </w:pPr>
      <w:r w:rsidRPr="0022532F">
        <w:rPr>
          <w:rFonts w:ascii="Times New Roman" w:hAnsi="Times New Roman" w:cs="Times New Roman"/>
          <w:b/>
          <w:color w:val="1F3B66"/>
          <w:sz w:val="26"/>
        </w:rPr>
        <w:t>Project Preference</w:t>
      </w:r>
    </w:p>
    <w:tbl>
      <w:tblPr>
        <w:tblW w:w="0" w:type="auto"/>
        <w:jc w:val="center"/>
        <w:tblLayout w:type="fixed"/>
        <w:tblLook w:val="04A0" w:firstRow="1" w:lastRow="0" w:firstColumn="1" w:lastColumn="0" w:noHBand="0" w:noVBand="1"/>
      </w:tblPr>
      <w:tblGrid>
        <w:gridCol w:w="2556"/>
        <w:gridCol w:w="2556"/>
        <w:gridCol w:w="2556"/>
        <w:gridCol w:w="2556"/>
      </w:tblGrid>
      <w:tr w:rsidR="00C65447" w:rsidRPr="0022532F" w14:paraId="149F8AB4" w14:textId="77777777">
        <w:trPr>
          <w:cantSplit/>
          <w:tblHeader/>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46CE7D92" w14:textId="77777777" w:rsidR="00C65447" w:rsidRPr="0022532F" w:rsidRDefault="008D2C13">
            <w:pPr>
              <w:spacing w:before="40" w:after="40" w:line="280" w:lineRule="exact"/>
              <w:rPr>
                <w:rFonts w:ascii="Times New Roman" w:eastAsia="华文楷体" w:hAnsi="Times New Roman" w:cs="Times New Roman"/>
                <w:b/>
                <w:color w:val="FFFFFF" w:themeColor="background1"/>
                <w:sz w:val="20"/>
                <w:lang w:eastAsia="zh-CN"/>
              </w:rPr>
            </w:pPr>
            <w:proofErr w:type="spellStart"/>
            <w:r w:rsidRPr="0022532F">
              <w:rPr>
                <w:rFonts w:ascii="Times New Roman" w:eastAsia="华文楷体" w:hAnsi="Times New Roman" w:cs="Times New Roman"/>
                <w:b/>
                <w:color w:val="FFFFFF" w:themeColor="background1"/>
                <w:sz w:val="20"/>
              </w:rPr>
              <w:t>题目编号</w:t>
            </w:r>
            <w:proofErr w:type="spellEnd"/>
          </w:p>
          <w:p w14:paraId="70A0E0BB" w14:textId="7AB42B11" w:rsidR="003F01C7" w:rsidRPr="0022532F" w:rsidRDefault="003F01C7">
            <w:pPr>
              <w:spacing w:before="40" w:after="40" w:line="280" w:lineRule="exact"/>
              <w:rPr>
                <w:rFonts w:ascii="Times New Roman" w:eastAsia="华文楷体" w:hAnsi="Times New Roman" w:cs="Times New Roman"/>
                <w:color w:val="FFFFFF" w:themeColor="background1"/>
                <w:lang w:eastAsia="zh-CN"/>
              </w:rPr>
            </w:pPr>
            <w:r w:rsidRPr="0022532F">
              <w:rPr>
                <w:rFonts w:ascii="Times New Roman" w:eastAsia="宋体" w:hAnsi="Times New Roman" w:cs="Times New Roman"/>
                <w:b/>
                <w:i/>
                <w:color w:val="FFFFFF" w:themeColor="background1"/>
                <w:sz w:val="18"/>
              </w:rPr>
              <w:t>Item No.</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4F4390CF" w14:textId="77777777" w:rsidR="00C65447" w:rsidRPr="0022532F" w:rsidRDefault="008D2C13">
            <w:pPr>
              <w:spacing w:before="40" w:after="40" w:line="280" w:lineRule="exact"/>
              <w:rPr>
                <w:rFonts w:ascii="Times New Roman" w:eastAsia="华文楷体" w:hAnsi="Times New Roman" w:cs="Times New Roman"/>
                <w:b/>
                <w:color w:val="FFFFFF" w:themeColor="background1"/>
                <w:sz w:val="20"/>
                <w:lang w:eastAsia="zh-CN"/>
              </w:rPr>
            </w:pPr>
            <w:proofErr w:type="spellStart"/>
            <w:r w:rsidRPr="0022532F">
              <w:rPr>
                <w:rFonts w:ascii="Times New Roman" w:eastAsia="华文楷体" w:hAnsi="Times New Roman" w:cs="Times New Roman"/>
                <w:b/>
                <w:color w:val="FFFFFF" w:themeColor="background1"/>
                <w:sz w:val="20"/>
              </w:rPr>
              <w:t>用户与场景</w:t>
            </w:r>
            <w:proofErr w:type="spellEnd"/>
          </w:p>
          <w:p w14:paraId="66DA53DA" w14:textId="6E173242" w:rsidR="003F01C7" w:rsidRPr="0022532F" w:rsidRDefault="003F01C7">
            <w:pPr>
              <w:spacing w:before="40" w:after="40" w:line="280" w:lineRule="exact"/>
              <w:rPr>
                <w:rFonts w:ascii="Times New Roman" w:eastAsia="华文楷体" w:hAnsi="Times New Roman" w:cs="Times New Roman"/>
                <w:color w:val="FFFFFF" w:themeColor="background1"/>
                <w:lang w:eastAsia="zh-CN"/>
              </w:rPr>
            </w:pPr>
            <w:r w:rsidRPr="0022532F">
              <w:rPr>
                <w:rFonts w:ascii="Times New Roman" w:eastAsia="宋体" w:hAnsi="Times New Roman" w:cs="Times New Roman"/>
                <w:b/>
                <w:i/>
                <w:color w:val="FFFFFF" w:themeColor="background1"/>
                <w:sz w:val="18"/>
              </w:rPr>
              <w:t>Users &amp; Scenario</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3AADB14A" w14:textId="77777777" w:rsidR="00C65447" w:rsidRPr="0022532F" w:rsidRDefault="008D2C13">
            <w:pPr>
              <w:spacing w:before="40" w:after="40" w:line="280" w:lineRule="exact"/>
              <w:rPr>
                <w:rFonts w:ascii="Times New Roman" w:eastAsia="华文楷体" w:hAnsi="Times New Roman" w:cs="Times New Roman"/>
                <w:b/>
                <w:color w:val="FFFFFF" w:themeColor="background1"/>
                <w:sz w:val="20"/>
                <w:lang w:eastAsia="zh-CN"/>
              </w:rPr>
            </w:pPr>
            <w:proofErr w:type="spellStart"/>
            <w:r w:rsidRPr="0022532F">
              <w:rPr>
                <w:rFonts w:ascii="Times New Roman" w:eastAsia="华文楷体" w:hAnsi="Times New Roman" w:cs="Times New Roman"/>
                <w:b/>
                <w:color w:val="FFFFFF" w:themeColor="background1"/>
                <w:sz w:val="20"/>
              </w:rPr>
              <w:t>资源条件</w:t>
            </w:r>
            <w:proofErr w:type="spellEnd"/>
          </w:p>
          <w:p w14:paraId="60CFBE04" w14:textId="1FDB3B41" w:rsidR="003F01C7" w:rsidRPr="0022532F" w:rsidRDefault="003F01C7">
            <w:pPr>
              <w:spacing w:before="40" w:after="40" w:line="280" w:lineRule="exact"/>
              <w:rPr>
                <w:rFonts w:ascii="Times New Roman" w:eastAsia="华文楷体" w:hAnsi="Times New Roman" w:cs="Times New Roman"/>
                <w:color w:val="FFFFFF" w:themeColor="background1"/>
                <w:lang w:eastAsia="zh-CN"/>
              </w:rPr>
            </w:pPr>
            <w:r w:rsidRPr="0022532F">
              <w:rPr>
                <w:rFonts w:ascii="Times New Roman" w:eastAsia="宋体" w:hAnsi="Times New Roman" w:cs="Times New Roman"/>
                <w:b/>
                <w:i/>
                <w:color w:val="FFFFFF" w:themeColor="background1"/>
                <w:sz w:val="18"/>
              </w:rPr>
              <w:t>Resources</w:t>
            </w:r>
          </w:p>
        </w:tc>
        <w:tc>
          <w:tcPr>
            <w:tcW w:w="2556" w:type="dxa"/>
            <w:tcBorders>
              <w:top w:val="single" w:sz="4" w:space="0" w:color="D9D9D9"/>
              <w:left w:val="single" w:sz="4" w:space="0" w:color="D9D9D9"/>
              <w:bottom w:val="single" w:sz="4" w:space="0" w:color="D9D9D9"/>
              <w:right w:val="single" w:sz="4" w:space="0" w:color="D9D9D9"/>
            </w:tcBorders>
            <w:shd w:val="clear" w:color="auto" w:fill="213C54"/>
            <w:tcMar>
              <w:top w:w="90" w:type="dxa"/>
              <w:left w:w="90" w:type="dxa"/>
              <w:bottom w:w="90" w:type="dxa"/>
              <w:right w:w="90" w:type="dxa"/>
            </w:tcMar>
            <w:vAlign w:val="center"/>
          </w:tcPr>
          <w:p w14:paraId="60ADFD35" w14:textId="77777777" w:rsidR="00C65447" w:rsidRPr="0022532F" w:rsidRDefault="008D2C13">
            <w:pPr>
              <w:spacing w:before="40" w:after="40" w:line="280" w:lineRule="exact"/>
              <w:rPr>
                <w:rFonts w:ascii="Times New Roman" w:eastAsia="华文楷体" w:hAnsi="Times New Roman" w:cs="Times New Roman"/>
                <w:b/>
                <w:color w:val="FFFFFF" w:themeColor="background1"/>
                <w:sz w:val="20"/>
                <w:lang w:eastAsia="zh-CN"/>
              </w:rPr>
            </w:pPr>
            <w:proofErr w:type="spellStart"/>
            <w:r w:rsidRPr="0022532F">
              <w:rPr>
                <w:rFonts w:ascii="Times New Roman" w:eastAsia="华文楷体" w:hAnsi="Times New Roman" w:cs="Times New Roman"/>
                <w:b/>
                <w:color w:val="FFFFFF" w:themeColor="background1"/>
                <w:sz w:val="20"/>
              </w:rPr>
              <w:t>优先顺序及理由</w:t>
            </w:r>
            <w:proofErr w:type="spellEnd"/>
          </w:p>
          <w:p w14:paraId="1CB987E8" w14:textId="0DD7B48C" w:rsidR="003F01C7" w:rsidRPr="0022532F" w:rsidRDefault="003F01C7">
            <w:pPr>
              <w:spacing w:before="40" w:after="40" w:line="280" w:lineRule="exact"/>
              <w:rPr>
                <w:rFonts w:ascii="Times New Roman" w:eastAsia="华文楷体" w:hAnsi="Times New Roman" w:cs="Times New Roman"/>
                <w:color w:val="FFFFFF" w:themeColor="background1"/>
                <w:lang w:eastAsia="zh-CN"/>
              </w:rPr>
            </w:pPr>
            <w:r w:rsidRPr="0022532F">
              <w:rPr>
                <w:rFonts w:ascii="Times New Roman" w:eastAsia="宋体" w:hAnsi="Times New Roman" w:cs="Times New Roman"/>
                <w:b/>
                <w:i/>
                <w:color w:val="FFFFFF" w:themeColor="background1"/>
                <w:sz w:val="18"/>
              </w:rPr>
              <w:t>Priority &amp; Rationale</w:t>
            </w:r>
          </w:p>
        </w:tc>
      </w:tr>
      <w:tr w:rsidR="003F01C7" w:rsidRPr="0022532F" w14:paraId="4705FD90" w14:textId="77777777">
        <w:trPr>
          <w:cantSplit/>
          <w:jc w:val="center"/>
        </w:trPr>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98D071" w14:textId="600F37A2" w:rsidR="003F01C7" w:rsidRPr="0022532F" w:rsidRDefault="003F01C7">
            <w:pPr>
              <w:spacing w:before="40" w:after="40" w:line="280" w:lineRule="exact"/>
              <w:jc w:val="center"/>
              <w:rPr>
                <w:rFonts w:ascii="Times New Roman" w:eastAsia="华文楷体" w:hAnsi="Times New Roman" w:cs="Times New Roman"/>
                <w:lang w:eastAsia="zh-CN"/>
              </w:rPr>
            </w:pPr>
            <w:r>
              <w:rPr>
                <w:u w:val="none"/>
              </w:rPr>
              <w:t>3.1（主题3 可持续交通与停车）</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81499B" w14:textId="4C407682" w:rsidR="003F01C7" w:rsidRPr="0022532F" w:rsidRDefault="003F01C7">
            <w:pPr>
              <w:rPr>
                <w:rFonts w:ascii="Times New Roman" w:eastAsia="华文楷体" w:hAnsi="Times New Roman" w:cs="Times New Roman"/>
                <w:lang w:eastAsia="zh-CN"/>
              </w:rPr>
            </w:pPr>
            <w:r>
              <w:rPr>
                <w:u w:val="none"/>
              </w:rPr>
              <w:t>用户：校园停车场管理方与开车师生/访客；痛点：找位难、空余信息不实时</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034A32" w14:textId="21C98D5A" w:rsidR="003F01C7" w:rsidRPr="0022532F" w:rsidRDefault="003F01C7">
            <w:pPr>
              <w:rPr>
                <w:rFonts w:ascii="Times New Roman" w:eastAsia="华文楷体" w:hAnsi="Times New Roman" w:cs="Times New Roman"/>
                <w:lang w:eastAsia="zh-CN"/>
              </w:rPr>
            </w:pPr>
            <w:r>
              <w:rPr>
                <w:u w:val="none"/>
              </w:rPr>
              <w:t>可借地磁/超声波传感器、ESP32、本地MQTT broker、校园Wi-Fi</w:t>
            </w:r>
          </w:p>
        </w:tc>
        <w:tc>
          <w:tcPr>
            <w:tcW w:w="25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422EB1" w14:textId="30D62155" w:rsidR="003F01C7" w:rsidRPr="0022532F" w:rsidRDefault="003F01C7">
            <w:pPr>
              <w:rPr>
                <w:rFonts w:ascii="Times New Roman" w:eastAsia="华文楷体" w:hAnsi="Times New Roman" w:cs="Times New Roman"/>
                <w:lang w:eastAsia="zh-CN"/>
              </w:rPr>
            </w:pPr>
            <w:r>
              <w:rPr>
                <w:u w:val="none"/>
              </w:rPr>
              <w:t>第一志愿；无摄像头、隐私友好，硬件易得，技术深度适中</w:t>
            </w:r>
          </w:p>
        </w:tc>
      </w:tr>
    </w:tbl>
    <w:p w14:paraId="58A3B4B0" w14:textId="77777777" w:rsidR="003F01C7" w:rsidRPr="0022532F" w:rsidRDefault="003F01C7">
      <w:pPr>
        <w:rPr>
          <w:rFonts w:ascii="Times New Roman" w:eastAsia="华文楷体" w:hAnsi="Times New Roman" w:cs="Times New Roman"/>
          <w:lang w:eastAsia="zh-CN"/>
        </w:rPr>
      </w:pPr>
    </w:p>
    <w:p w14:paraId="307D07CC" w14:textId="77777777" w:rsidR="00C65447" w:rsidRPr="0022532F" w:rsidRDefault="008D2C13">
      <w:pPr>
        <w:rPr>
          <w:rFonts w:ascii="Times New Roman" w:eastAsia="华文楷体" w:hAnsi="Times New Roman" w:cs="Times New Roman"/>
          <w:b/>
          <w:lang w:eastAsia="zh-CN"/>
        </w:rPr>
      </w:pPr>
      <w:r w:rsidRPr="0022532F">
        <w:rPr>
          <w:rFonts w:ascii="Times New Roman" w:eastAsia="华文楷体" w:hAnsi="Times New Roman" w:cs="Times New Roman"/>
          <w:b/>
          <w:lang w:eastAsia="zh-CN"/>
        </w:rPr>
        <w:t>启动会议决定</w:t>
      </w:r>
      <w:r w:rsidRPr="0022532F">
        <w:rPr>
          <w:rFonts w:ascii="Times New Roman" w:eastAsia="华文楷体" w:hAnsi="Times New Roman" w:cs="Times New Roman"/>
          <w:b/>
          <w:lang w:eastAsia="zh-CN"/>
        </w:rPr>
        <w:t>：</w:t>
      </w:r>
    </w:p>
    <w:p w14:paraId="5DD4AD46" w14:textId="5BBC91FF" w:rsidR="003F01C7" w:rsidRPr="0022532F" w:rsidRDefault="003F01C7" w:rsidP="009718E0">
      <w:pPr>
        <w:rPr>
          <w:rFonts w:ascii="Times New Roman" w:hAnsi="Times New Roman" w:cs="Times New Roman"/>
          <w:b/>
          <w:color w:val="1F3B66"/>
          <w:sz w:val="26"/>
          <w:lang w:eastAsia="zh-CN"/>
        </w:rPr>
      </w:pPr>
      <w:r w:rsidRPr="0022532F">
        <w:rPr>
          <w:rFonts w:ascii="Times New Roman" w:hAnsi="Times New Roman" w:cs="Times New Roman"/>
          <w:b/>
          <w:color w:val="1F3B66"/>
          <w:sz w:val="26"/>
        </w:rPr>
        <w:t>Kick-off Meeting Decisions</w:t>
      </w:r>
    </w:p>
    <w:p w14:paraId="130AA361" w14:textId="292FBFB4" w:rsidR="00C65447" w:rsidRPr="0022532F" w:rsidRDefault="009718E0">
      <w:pPr>
        <w:rPr>
          <w:rFonts w:ascii="Times New Roman" w:eastAsia="华文楷体" w:hAnsi="Times New Roman" w:cs="Times New Roman"/>
          <w:u w:val="single"/>
          <w:lang w:eastAsia="zh-CN"/>
        </w:rPr>
      </w:pPr>
      <w:bookmarkStart w:id="2" w:name="OLE_LINK10"/>
      <w:r>
        <w:rPr>
          <w:rFonts w:ascii="Times New Roman" w:hAnsi="Times New Roman"/>
          <w:u w:val="none"/>
        </w:rPr>
        <w:t>每周三17:00召开30分钟短会；文件命名 Team_停车场监测_YYYYMMDD；建立Git仓库（main+个人分支），文档/代码均入库；问题用Issue登记；缺席须24小时内补交纪要并认领任务；分歧由协调人组织讨论并记录，必要时请教师仲裁。</w:t>
        <w:br/>
      </w:r>
      <w:r>
        <w:rPr>
          <w:rFonts w:ascii="Times New Roman" w:hAnsi="Times New Roman"/>
          <w:u w:val="none"/>
        </w:rPr>
        <w:t>分工：A协调与文档，B硬件与传感，C软件与数据，D测试与验证。</w:t>
        <w:br/>
      </w:r>
      <w:r>
        <w:rPr>
          <w:rFonts w:ascii="Times New Roman" w:hAnsi="Times New Roman"/>
          <w:u w:val="none"/>
        </w:rPr>
        <w:t>下一周用户调研任务：A访谈停车场管理方，B/C现场观察高峰时段找位情况，D整理调研记录与证据编号。</w:t>
      </w:r>
    </w:p>
    <w:bookmarkEnd w:id="2"/>
    <w:p w14:paraId="1A2A8852" w14:textId="349230AB" w:rsidR="00C65447" w:rsidRPr="0022532F" w:rsidRDefault="008D2C13">
      <w:pPr>
        <w:pStyle w:val="1"/>
        <w:pageBreakBefore/>
        <w:rPr>
          <w:rFonts w:ascii="Times New Roman" w:eastAsia="华文楷体" w:hAnsi="Times New Roman" w:cs="Times New Roman"/>
          <w:lang w:eastAsia="zh-CN"/>
        </w:rPr>
      </w:pPr>
      <w:r w:rsidRPr="0022532F">
        <w:rPr>
          <w:rFonts w:ascii="Times New Roman" w:eastAsia="华文楷体" w:hAnsi="Times New Roman" w:cs="Times New Roman"/>
          <w:lang w:eastAsia="zh-CN"/>
        </w:rPr>
        <w:lastRenderedPageBreak/>
        <w:t>三</w:t>
      </w:r>
      <w:r w:rsidRPr="0022532F">
        <w:rPr>
          <w:rFonts w:ascii="Times New Roman" w:eastAsia="华文楷体" w:hAnsi="Times New Roman" w:cs="Times New Roman"/>
          <w:lang w:eastAsia="zh-CN"/>
        </w:rPr>
        <w:t xml:space="preserve"> </w:t>
      </w:r>
      <w:r w:rsidRPr="0022532F">
        <w:rPr>
          <w:rFonts w:ascii="Times New Roman" w:eastAsia="华文楷体" w:hAnsi="Times New Roman" w:cs="Times New Roman"/>
          <w:lang w:eastAsia="zh-CN"/>
        </w:rPr>
        <w:t>自动化与计算机示例</w:t>
      </w:r>
    </w:p>
    <w:p w14:paraId="2296AC60" w14:textId="6849A25F" w:rsidR="00701A38" w:rsidRPr="0022532F" w:rsidRDefault="00701A38" w:rsidP="00701A38">
      <w:pPr>
        <w:rPr>
          <w:rFonts w:ascii="Times New Roman" w:hAnsi="Times New Roman" w:cs="Times New Roman"/>
          <w:b/>
          <w:color w:val="1F3B66"/>
          <w:sz w:val="26"/>
          <w:lang w:eastAsia="zh-CN"/>
        </w:rPr>
      </w:pPr>
      <w:r w:rsidRPr="0022532F">
        <w:rPr>
          <w:rFonts w:ascii="Times New Roman" w:hAnsi="Times New Roman" w:cs="Times New Roman"/>
          <w:b/>
          <w:color w:val="1F3B66"/>
          <w:sz w:val="26"/>
        </w:rPr>
        <w:t>III.  Automation &amp; Computer Examples</w:t>
      </w:r>
    </w:p>
    <w:p w14:paraId="6CBC8196" w14:textId="77777777" w:rsidR="00C65447" w:rsidRPr="0022532F" w:rsidRDefault="008D2C13">
      <w:pPr>
        <w:rPr>
          <w:rFonts w:ascii="Times New Roman" w:eastAsia="华文楷体" w:hAnsi="Times New Roman" w:cs="Times New Roman"/>
          <w:b/>
          <w:lang w:eastAsia="zh-CN"/>
        </w:rPr>
      </w:pPr>
      <w:r w:rsidRPr="0022532F">
        <w:rPr>
          <w:rFonts w:ascii="Times New Roman" w:eastAsia="华文楷体" w:hAnsi="Times New Roman" w:cs="Times New Roman"/>
          <w:b/>
          <w:lang w:eastAsia="zh-CN"/>
        </w:rPr>
        <w:t>以下场景、成员、编号和数值均为教学示例，不代表已开展调研、实际学生结果或学院统一验收指标。</w:t>
      </w:r>
      <w:proofErr w:type="gramStart"/>
      <w:r w:rsidRPr="0022532F">
        <w:rPr>
          <w:rFonts w:ascii="Times New Roman" w:eastAsia="华文楷体" w:hAnsi="Times New Roman" w:cs="Times New Roman"/>
          <w:b/>
          <w:lang w:eastAsia="zh-CN"/>
        </w:rPr>
        <w:t>请学习</w:t>
      </w:r>
      <w:proofErr w:type="gramEnd"/>
      <w:r w:rsidRPr="0022532F">
        <w:rPr>
          <w:rFonts w:ascii="Times New Roman" w:eastAsia="华文楷体" w:hAnsi="Times New Roman" w:cs="Times New Roman"/>
          <w:b/>
          <w:lang w:eastAsia="zh-CN"/>
        </w:rPr>
        <w:t>写法，用真实项目替换。</w:t>
      </w:r>
    </w:p>
    <w:p w14:paraId="70A2128D" w14:textId="23F227AE" w:rsidR="00701A38" w:rsidRPr="0022532F" w:rsidRDefault="00701A38">
      <w:pPr>
        <w:rPr>
          <w:rFonts w:ascii="Times New Roman" w:eastAsia="华文楷体" w:hAnsi="Times New Roman" w:cs="Times New Roman"/>
          <w:lang w:eastAsia="zh-CN"/>
        </w:rPr>
      </w:pPr>
      <w:r w:rsidRPr="0022532F">
        <w:rPr>
          <w:rFonts w:ascii="Times New Roman" w:eastAsia="华文楷体" w:hAnsi="Times New Roman" w:cs="Times New Roman"/>
          <w:i/>
          <w:lang w:eastAsia="zh-CN"/>
        </w:rPr>
        <w:t>The following scenarios, members, numbers, and values are teaching examples only, and do not represent conducted research, actual student results, or unified college acceptance criteria. Learn the writing style and replace them with your real project.</w:t>
      </w:r>
    </w:p>
    <w:p w14:paraId="16C4427E" w14:textId="77777777" w:rsidR="00C65447" w:rsidRPr="0022532F" w:rsidRDefault="008D2C13">
      <w:pPr>
        <w:pStyle w:val="21"/>
        <w:rPr>
          <w:rFonts w:ascii="Times New Roman" w:eastAsia="华文楷体" w:hAnsi="Times New Roman" w:cs="Times New Roman"/>
          <w:lang w:eastAsia="zh-CN"/>
        </w:rPr>
      </w:pPr>
      <w:r w:rsidRPr="0022532F">
        <w:rPr>
          <w:rFonts w:ascii="Times New Roman" w:eastAsia="华文楷体" w:hAnsi="Times New Roman" w:cs="Times New Roman"/>
          <w:lang w:eastAsia="zh-CN"/>
        </w:rPr>
        <w:t>自动化方向示例</w:t>
      </w:r>
    </w:p>
    <w:p w14:paraId="4CC2EFB6" w14:textId="3B4520B3" w:rsidR="00701A38" w:rsidRPr="0022532F" w:rsidRDefault="00701A38" w:rsidP="00701A38">
      <w:pPr>
        <w:rPr>
          <w:rFonts w:ascii="Times New Roman" w:hAnsi="Times New Roman" w:cs="Times New Roman"/>
          <w:b/>
          <w:color w:val="1F3B66"/>
          <w:sz w:val="26"/>
          <w:lang w:eastAsia="zh-CN"/>
        </w:rPr>
      </w:pPr>
      <w:r w:rsidRPr="0022532F">
        <w:rPr>
          <w:rFonts w:ascii="Times New Roman" w:hAnsi="Times New Roman" w:cs="Times New Roman"/>
          <w:b/>
          <w:color w:val="1F3B66"/>
          <w:sz w:val="26"/>
        </w:rPr>
        <w:t>Automation Track Example</w:t>
      </w:r>
    </w:p>
    <w:p w14:paraId="02379DF0" w14:textId="77777777" w:rsidR="00C65447" w:rsidRPr="0022532F" w:rsidRDefault="008D2C13">
      <w:pPr>
        <w:rPr>
          <w:rFonts w:ascii="Times New Roman" w:eastAsia="华文楷体" w:hAnsi="Times New Roman" w:cs="Times New Roman"/>
          <w:lang w:eastAsia="zh-CN"/>
        </w:rPr>
      </w:pPr>
      <w:r w:rsidRPr="0022532F">
        <w:rPr>
          <w:rFonts w:ascii="Times New Roman" w:eastAsia="华文楷体" w:hAnsi="Times New Roman" w:cs="Times New Roman"/>
          <w:lang w:eastAsia="zh-CN"/>
        </w:rPr>
        <w:t>示例团队</w:t>
      </w:r>
      <w:r w:rsidRPr="0022532F">
        <w:rPr>
          <w:rFonts w:ascii="Times New Roman" w:eastAsia="华文楷体" w:hAnsi="Times New Roman" w:cs="Times New Roman"/>
          <w:lang w:eastAsia="zh-CN"/>
        </w:rPr>
        <w:t>A</w:t>
      </w:r>
      <w:r w:rsidRPr="0022532F">
        <w:rPr>
          <w:rFonts w:ascii="Times New Roman" w:eastAsia="华文楷体" w:hAnsi="Times New Roman" w:cs="Times New Roman"/>
          <w:lang w:eastAsia="zh-CN"/>
        </w:rPr>
        <w:t>有</w:t>
      </w:r>
      <w:r w:rsidRPr="0022532F">
        <w:rPr>
          <w:rFonts w:ascii="Times New Roman" w:eastAsia="华文楷体" w:hAnsi="Times New Roman" w:cs="Times New Roman"/>
          <w:lang w:eastAsia="zh-CN"/>
        </w:rPr>
        <w:t>4</w:t>
      </w:r>
      <w:r w:rsidRPr="0022532F">
        <w:rPr>
          <w:rFonts w:ascii="Times New Roman" w:eastAsia="华文楷体" w:hAnsi="Times New Roman" w:cs="Times New Roman"/>
          <w:lang w:eastAsia="zh-CN"/>
        </w:rPr>
        <w:t>名成员：</w:t>
      </w:r>
      <w:proofErr w:type="gramStart"/>
      <w:r w:rsidRPr="0022532F">
        <w:rPr>
          <w:rFonts w:ascii="Times New Roman" w:eastAsia="华文楷体" w:hAnsi="Times New Roman" w:cs="Times New Roman"/>
          <w:lang w:eastAsia="zh-CN"/>
        </w:rPr>
        <w:t>甲负责</w:t>
      </w:r>
      <w:proofErr w:type="gramEnd"/>
      <w:r w:rsidRPr="0022532F">
        <w:rPr>
          <w:rFonts w:ascii="Times New Roman" w:eastAsia="华文楷体" w:hAnsi="Times New Roman" w:cs="Times New Roman"/>
          <w:lang w:eastAsia="zh-CN"/>
        </w:rPr>
        <w:t>传感采集，</w:t>
      </w:r>
      <w:proofErr w:type="gramStart"/>
      <w:r w:rsidRPr="0022532F">
        <w:rPr>
          <w:rFonts w:ascii="Times New Roman" w:eastAsia="华文楷体" w:hAnsi="Times New Roman" w:cs="Times New Roman"/>
          <w:lang w:eastAsia="zh-CN"/>
        </w:rPr>
        <w:t>乙负责</w:t>
      </w:r>
      <w:proofErr w:type="gramEnd"/>
      <w:r w:rsidRPr="0022532F">
        <w:rPr>
          <w:rFonts w:ascii="Times New Roman" w:eastAsia="华文楷体" w:hAnsi="Times New Roman" w:cs="Times New Roman"/>
          <w:lang w:eastAsia="zh-CN"/>
        </w:rPr>
        <w:t>通信，丙负责测试，</w:t>
      </w:r>
      <w:proofErr w:type="gramStart"/>
      <w:r w:rsidRPr="0022532F">
        <w:rPr>
          <w:rFonts w:ascii="Times New Roman" w:eastAsia="华文楷体" w:hAnsi="Times New Roman" w:cs="Times New Roman"/>
          <w:lang w:eastAsia="zh-CN"/>
        </w:rPr>
        <w:t>丁协调</w:t>
      </w:r>
      <w:proofErr w:type="gramEnd"/>
      <w:r w:rsidRPr="0022532F">
        <w:rPr>
          <w:rFonts w:ascii="Times New Roman" w:eastAsia="华文楷体" w:hAnsi="Times New Roman" w:cs="Times New Roman"/>
          <w:lang w:eastAsia="zh-CN"/>
        </w:rPr>
        <w:t>并维护文档。第一志愿</w:t>
      </w:r>
      <w:r w:rsidRPr="0022532F">
        <w:rPr>
          <w:rFonts w:ascii="Times New Roman" w:eastAsia="华文楷体" w:hAnsi="Times New Roman" w:cs="Times New Roman"/>
          <w:lang w:eastAsia="zh-CN"/>
        </w:rPr>
        <w:t>A06</w:t>
      </w:r>
      <w:r w:rsidRPr="0022532F">
        <w:rPr>
          <w:rFonts w:ascii="Times New Roman" w:eastAsia="华文楷体" w:hAnsi="Times New Roman" w:cs="Times New Roman"/>
          <w:lang w:eastAsia="zh-CN"/>
        </w:rPr>
        <w:t>设备柜温升监测，拟采集两个位置的温度，输出趋势与超温提示。</w:t>
      </w:r>
      <w:r w:rsidRPr="0022532F">
        <w:rPr>
          <w:rFonts w:ascii="Times New Roman" w:eastAsia="华文楷体" w:hAnsi="Times New Roman" w:cs="Times New Roman"/>
          <w:lang w:eastAsia="zh-CN"/>
        </w:rPr>
        <w:t>W01</w:t>
      </w:r>
      <w:r w:rsidRPr="0022532F">
        <w:rPr>
          <w:rFonts w:ascii="Times New Roman" w:eastAsia="华文楷体" w:hAnsi="Times New Roman" w:cs="Times New Roman"/>
          <w:lang w:eastAsia="zh-CN"/>
        </w:rPr>
        <w:t>只核实器件是否可借用，实际分工由学生填写。</w:t>
      </w:r>
    </w:p>
    <w:p w14:paraId="5AF38AB3" w14:textId="056EE931" w:rsidR="00701A38" w:rsidRPr="0022532F" w:rsidRDefault="00701A38" w:rsidP="00701A38">
      <w:pPr>
        <w:rPr>
          <w:rFonts w:ascii="Times New Roman" w:eastAsia="华文楷体" w:hAnsi="Times New Roman" w:cs="Times New Roman"/>
          <w:i/>
          <w:lang w:eastAsia="zh-CN"/>
        </w:rPr>
      </w:pPr>
      <w:r w:rsidRPr="0022532F">
        <w:rPr>
          <w:rFonts w:ascii="Times New Roman" w:eastAsia="华文楷体" w:hAnsi="Times New Roman" w:cs="Times New Roman"/>
          <w:i/>
          <w:lang w:eastAsia="zh-CN"/>
        </w:rPr>
        <w:t>Example Team A has 4 members: A handles sensing, B handles communication, C handles testing, D coordinates and maintains documents. First preference A06: equipment-cabinet temperature-rise monitoring, collecting temperature at two locations and outputting trends and over-temperature alerts. W01 only verifies whether components can be borrowed; the actual division of labor is filled in by students.</w:t>
      </w:r>
    </w:p>
    <w:p w14:paraId="2AB2C293" w14:textId="77777777" w:rsidR="00C65447" w:rsidRPr="0022532F" w:rsidRDefault="008D2C13">
      <w:pPr>
        <w:pStyle w:val="21"/>
        <w:rPr>
          <w:rFonts w:ascii="Times New Roman" w:eastAsia="华文楷体" w:hAnsi="Times New Roman" w:cs="Times New Roman"/>
          <w:lang w:eastAsia="zh-CN"/>
        </w:rPr>
      </w:pPr>
      <w:r w:rsidRPr="0022532F">
        <w:rPr>
          <w:rFonts w:ascii="Times New Roman" w:eastAsia="华文楷体" w:hAnsi="Times New Roman" w:cs="Times New Roman"/>
          <w:lang w:eastAsia="zh-CN"/>
        </w:rPr>
        <w:t>计算机方向示例</w:t>
      </w:r>
    </w:p>
    <w:p w14:paraId="5E351E51" w14:textId="192A9CFB" w:rsidR="00701A38" w:rsidRPr="0022532F" w:rsidRDefault="00701A38" w:rsidP="00701A38">
      <w:pPr>
        <w:rPr>
          <w:rFonts w:ascii="Times New Roman" w:hAnsi="Times New Roman" w:cs="Times New Roman"/>
          <w:b/>
          <w:color w:val="1F3B66"/>
          <w:sz w:val="26"/>
          <w:lang w:eastAsia="zh-CN"/>
        </w:rPr>
      </w:pPr>
      <w:r w:rsidRPr="0022532F">
        <w:rPr>
          <w:rFonts w:ascii="Times New Roman" w:hAnsi="Times New Roman" w:cs="Times New Roman"/>
          <w:b/>
          <w:color w:val="1F3B66"/>
          <w:sz w:val="26"/>
        </w:rPr>
        <w:t>Computer Science Track Example</w:t>
      </w:r>
    </w:p>
    <w:p w14:paraId="26DF58B3" w14:textId="77777777" w:rsidR="00C65447" w:rsidRPr="0022532F" w:rsidRDefault="008D2C13">
      <w:pPr>
        <w:rPr>
          <w:rFonts w:ascii="Times New Roman" w:eastAsia="华文楷体" w:hAnsi="Times New Roman" w:cs="Times New Roman"/>
          <w:lang w:eastAsia="zh-CN"/>
        </w:rPr>
      </w:pPr>
      <w:r w:rsidRPr="0022532F">
        <w:rPr>
          <w:rFonts w:ascii="Times New Roman" w:eastAsia="华文楷体" w:hAnsi="Times New Roman" w:cs="Times New Roman"/>
          <w:lang w:eastAsia="zh-CN"/>
        </w:rPr>
        <w:t>示例团队</w:t>
      </w:r>
      <w:r w:rsidRPr="0022532F">
        <w:rPr>
          <w:rFonts w:ascii="Times New Roman" w:eastAsia="华文楷体" w:hAnsi="Times New Roman" w:cs="Times New Roman"/>
          <w:lang w:eastAsia="zh-CN"/>
        </w:rPr>
        <w:t>C</w:t>
      </w:r>
      <w:r w:rsidRPr="0022532F">
        <w:rPr>
          <w:rFonts w:ascii="Times New Roman" w:eastAsia="华文楷体" w:hAnsi="Times New Roman" w:cs="Times New Roman"/>
          <w:lang w:eastAsia="zh-CN"/>
        </w:rPr>
        <w:t>选择</w:t>
      </w:r>
      <w:r w:rsidRPr="0022532F">
        <w:rPr>
          <w:rFonts w:ascii="Times New Roman" w:eastAsia="华文楷体" w:hAnsi="Times New Roman" w:cs="Times New Roman"/>
          <w:lang w:eastAsia="zh-CN"/>
        </w:rPr>
        <w:t>C06</w:t>
      </w:r>
      <w:r w:rsidRPr="0022532F">
        <w:rPr>
          <w:rFonts w:ascii="Times New Roman" w:eastAsia="华文楷体" w:hAnsi="Times New Roman" w:cs="Times New Roman"/>
          <w:lang w:eastAsia="zh-CN"/>
        </w:rPr>
        <w:t>设备巡检平台。</w:t>
      </w:r>
      <w:proofErr w:type="gramStart"/>
      <w:r w:rsidRPr="0022532F">
        <w:rPr>
          <w:rFonts w:ascii="Times New Roman" w:eastAsia="华文楷体" w:hAnsi="Times New Roman" w:cs="Times New Roman"/>
          <w:lang w:eastAsia="zh-CN"/>
        </w:rPr>
        <w:t>甲负责</w:t>
      </w:r>
      <w:proofErr w:type="gramEnd"/>
      <w:r w:rsidRPr="0022532F">
        <w:rPr>
          <w:rFonts w:ascii="Times New Roman" w:eastAsia="华文楷体" w:hAnsi="Times New Roman" w:cs="Times New Roman"/>
          <w:lang w:eastAsia="zh-CN"/>
        </w:rPr>
        <w:t>数据结构，</w:t>
      </w:r>
      <w:proofErr w:type="gramStart"/>
      <w:r w:rsidRPr="0022532F">
        <w:rPr>
          <w:rFonts w:ascii="Times New Roman" w:eastAsia="华文楷体" w:hAnsi="Times New Roman" w:cs="Times New Roman"/>
          <w:lang w:eastAsia="zh-CN"/>
        </w:rPr>
        <w:t>乙负责</w:t>
      </w:r>
      <w:proofErr w:type="gramEnd"/>
      <w:r w:rsidRPr="0022532F">
        <w:rPr>
          <w:rFonts w:ascii="Times New Roman" w:eastAsia="华文楷体" w:hAnsi="Times New Roman" w:cs="Times New Roman"/>
          <w:lang w:eastAsia="zh-CN"/>
        </w:rPr>
        <w:t>网页，丙负责接口测试，</w:t>
      </w:r>
      <w:proofErr w:type="gramStart"/>
      <w:r w:rsidRPr="0022532F">
        <w:rPr>
          <w:rFonts w:ascii="Times New Roman" w:eastAsia="华文楷体" w:hAnsi="Times New Roman" w:cs="Times New Roman"/>
          <w:lang w:eastAsia="zh-CN"/>
        </w:rPr>
        <w:t>丁负责</w:t>
      </w:r>
      <w:proofErr w:type="gramEnd"/>
      <w:r w:rsidRPr="0022532F">
        <w:rPr>
          <w:rFonts w:ascii="Times New Roman" w:eastAsia="华文楷体" w:hAnsi="Times New Roman" w:cs="Times New Roman"/>
          <w:lang w:eastAsia="zh-CN"/>
        </w:rPr>
        <w:t>调研和版本管理。第一周每人各提交一项：</w:t>
      </w:r>
      <w:r w:rsidRPr="0022532F">
        <w:rPr>
          <w:rFonts w:ascii="Times New Roman" w:eastAsia="华文楷体" w:hAnsi="Times New Roman" w:cs="Times New Roman"/>
          <w:lang w:eastAsia="zh-CN"/>
        </w:rPr>
        <w:t>README</w:t>
      </w:r>
      <w:r w:rsidRPr="0022532F">
        <w:rPr>
          <w:rFonts w:ascii="Times New Roman" w:eastAsia="华文楷体" w:hAnsi="Times New Roman" w:cs="Times New Roman"/>
          <w:lang w:eastAsia="zh-CN"/>
        </w:rPr>
        <w:t>、用户问题清单、页面草图、测试目录说明。创建空文件不能证明开发贡献。</w:t>
      </w:r>
    </w:p>
    <w:p w14:paraId="0174EA3C" w14:textId="76BBE388" w:rsidR="00701A38" w:rsidRPr="0022532F" w:rsidRDefault="00701A38">
      <w:pPr>
        <w:rPr>
          <w:rFonts w:ascii="Times New Roman" w:eastAsia="华文楷体" w:hAnsi="Times New Roman" w:cs="Times New Roman"/>
          <w:i/>
          <w:lang w:eastAsia="zh-CN"/>
        </w:rPr>
      </w:pPr>
      <w:r w:rsidRPr="0022532F">
        <w:rPr>
          <w:rFonts w:ascii="Times New Roman" w:eastAsia="华文楷体" w:hAnsi="Times New Roman" w:cs="Times New Roman"/>
          <w:i/>
          <w:lang w:eastAsia="zh-CN"/>
        </w:rPr>
        <w:t>Example Team C chose C06: equipment inspection platform. A handles data structures, B handles web pages, C handles API testing, D handles research and version management. In week 1, each submits one item: README, user-question list, page sketch, and test-directory description. Creating an empty file does not prove development contribution.</w:t>
      </w:r>
    </w:p>
    <w:p w14:paraId="615A8698" w14:textId="77777777" w:rsidR="00C65447" w:rsidRPr="0022532F" w:rsidRDefault="008D2C13">
      <w:pPr>
        <w:pStyle w:val="21"/>
        <w:rPr>
          <w:rFonts w:ascii="Times New Roman" w:eastAsia="华文楷体" w:hAnsi="Times New Roman" w:cs="Times New Roman"/>
          <w:lang w:eastAsia="zh-CN"/>
        </w:rPr>
      </w:pPr>
      <w:r w:rsidRPr="0022532F">
        <w:rPr>
          <w:rFonts w:ascii="Times New Roman" w:eastAsia="华文楷体" w:hAnsi="Times New Roman" w:cs="Times New Roman"/>
          <w:lang w:eastAsia="zh-CN"/>
        </w:rPr>
        <w:t>照着示例完成的动作</w:t>
      </w:r>
    </w:p>
    <w:p w14:paraId="459FF5AC" w14:textId="03EF0E5A" w:rsidR="00701A38" w:rsidRPr="0022532F" w:rsidRDefault="00701A38" w:rsidP="00701A38">
      <w:pPr>
        <w:rPr>
          <w:rFonts w:ascii="Times New Roman" w:hAnsi="Times New Roman" w:cs="Times New Roman"/>
          <w:b/>
          <w:color w:val="1F3B66"/>
          <w:sz w:val="26"/>
          <w:lang w:eastAsia="zh-CN"/>
        </w:rPr>
      </w:pPr>
      <w:r w:rsidRPr="0022532F">
        <w:rPr>
          <w:rFonts w:ascii="Times New Roman" w:hAnsi="Times New Roman" w:cs="Times New Roman"/>
          <w:b/>
          <w:color w:val="1F3B66"/>
          <w:sz w:val="26"/>
        </w:rPr>
        <w:t>Actions to Follow the Examples</w:t>
      </w:r>
    </w:p>
    <w:p w14:paraId="68EA5E91" w14:textId="77777777" w:rsidR="00C65447" w:rsidRPr="0022532F" w:rsidRDefault="008D2C13">
      <w:pPr>
        <w:rPr>
          <w:rFonts w:ascii="Times New Roman" w:eastAsia="华文楷体" w:hAnsi="Times New Roman" w:cs="Times New Roman"/>
          <w:lang w:eastAsia="zh-CN"/>
        </w:rPr>
      </w:pPr>
      <w:r w:rsidRPr="0022532F">
        <w:rPr>
          <w:rFonts w:ascii="Times New Roman" w:eastAsia="华文楷体" w:hAnsi="Times New Roman" w:cs="Times New Roman"/>
          <w:lang w:eastAsia="zh-CN"/>
        </w:rPr>
        <w:t>先找出示例</w:t>
      </w:r>
      <w:r w:rsidRPr="0022532F">
        <w:rPr>
          <w:rFonts w:ascii="Times New Roman" w:eastAsia="华文楷体" w:hAnsi="Times New Roman" w:cs="Times New Roman"/>
          <w:lang w:eastAsia="zh-CN"/>
        </w:rPr>
        <w:t>中的对象、条件、行动和证据。再把对象替换为本团队项目，把条件换为实际条件，把结果换为自己的记录。未执行的活动写</w:t>
      </w:r>
      <w:r w:rsidRPr="0022532F">
        <w:rPr>
          <w:rFonts w:ascii="Times New Roman" w:eastAsia="华文楷体" w:hAnsi="Times New Roman" w:cs="Times New Roman"/>
          <w:lang w:eastAsia="zh-CN"/>
        </w:rPr>
        <w:t>“</w:t>
      </w:r>
      <w:r w:rsidRPr="0022532F">
        <w:rPr>
          <w:rFonts w:ascii="Times New Roman" w:eastAsia="华文楷体" w:hAnsi="Times New Roman" w:cs="Times New Roman"/>
          <w:lang w:eastAsia="zh-CN"/>
        </w:rPr>
        <w:t>未完成</w:t>
      </w:r>
      <w:r w:rsidRPr="0022532F">
        <w:rPr>
          <w:rFonts w:ascii="Times New Roman" w:eastAsia="华文楷体" w:hAnsi="Times New Roman" w:cs="Times New Roman"/>
          <w:lang w:eastAsia="zh-CN"/>
        </w:rPr>
        <w:t>”</w:t>
      </w:r>
      <w:r w:rsidRPr="0022532F">
        <w:rPr>
          <w:rFonts w:ascii="Times New Roman" w:eastAsia="华文楷体" w:hAnsi="Times New Roman" w:cs="Times New Roman"/>
          <w:lang w:eastAsia="zh-CN"/>
        </w:rPr>
        <w:t>及计划，不写虚构结果。</w:t>
      </w:r>
    </w:p>
    <w:p w14:paraId="24AE5DFA" w14:textId="71C4FE0A" w:rsidR="00701A38" w:rsidRPr="0022532F" w:rsidRDefault="00701A38" w:rsidP="00701A38">
      <w:pPr>
        <w:spacing w:after="120"/>
        <w:rPr>
          <w:rFonts w:ascii="Times New Roman" w:eastAsia="华文楷体" w:hAnsi="Times New Roman" w:cs="Times New Roman"/>
          <w:i/>
          <w:lang w:eastAsia="zh-CN"/>
        </w:rPr>
      </w:pPr>
      <w:r w:rsidRPr="0022532F">
        <w:rPr>
          <w:rFonts w:ascii="Times New Roman" w:eastAsia="华文楷体" w:hAnsi="Times New Roman" w:cs="Times New Roman"/>
          <w:i/>
          <w:lang w:eastAsia="zh-CN"/>
        </w:rPr>
        <w:t>First identify the objects, conditions, actions, and evidence in the examples. Then replace objects with your project, conditions with your actual conditions, and results with your own records. For undone activities, write "Not completed" plus a plan; do not fabricate results.</w:t>
      </w:r>
    </w:p>
    <w:p w14:paraId="023AC95B" w14:textId="77777777" w:rsidR="00C65447" w:rsidRPr="0022532F" w:rsidRDefault="008D2C13">
      <w:pPr>
        <w:pStyle w:val="21"/>
        <w:rPr>
          <w:rFonts w:ascii="Times New Roman" w:eastAsia="华文楷体" w:hAnsi="Times New Roman" w:cs="Times New Roman"/>
          <w:lang w:eastAsia="zh-CN"/>
        </w:rPr>
      </w:pPr>
      <w:r w:rsidRPr="0022532F">
        <w:rPr>
          <w:rFonts w:ascii="Times New Roman" w:eastAsia="华文楷体" w:hAnsi="Times New Roman" w:cs="Times New Roman"/>
          <w:lang w:eastAsia="zh-CN"/>
        </w:rPr>
        <w:t>媒介与证据制作</w:t>
      </w:r>
    </w:p>
    <w:p w14:paraId="70715E12" w14:textId="3E6A23AF" w:rsidR="00701A38" w:rsidRPr="0022532F" w:rsidRDefault="00701A38" w:rsidP="00701A38">
      <w:pPr>
        <w:rPr>
          <w:rFonts w:ascii="Times New Roman" w:hAnsi="Times New Roman" w:cs="Times New Roman"/>
          <w:b/>
          <w:color w:val="1F3B66"/>
          <w:sz w:val="26"/>
          <w:lang w:eastAsia="zh-CN"/>
        </w:rPr>
      </w:pPr>
      <w:r w:rsidRPr="0022532F">
        <w:rPr>
          <w:rFonts w:ascii="Times New Roman" w:hAnsi="Times New Roman" w:cs="Times New Roman"/>
          <w:b/>
          <w:color w:val="1F3B66"/>
          <w:sz w:val="26"/>
        </w:rPr>
        <w:t>Media &amp; Evidence Production</w:t>
      </w:r>
    </w:p>
    <w:p w14:paraId="244B5205" w14:textId="77777777" w:rsidR="00C65447" w:rsidRPr="0022532F" w:rsidRDefault="008D2C13">
      <w:pPr>
        <w:rPr>
          <w:rFonts w:ascii="Times New Roman" w:eastAsia="华文楷体" w:hAnsi="Times New Roman" w:cs="Times New Roman"/>
          <w:lang w:eastAsia="zh-CN"/>
        </w:rPr>
      </w:pPr>
      <w:r w:rsidRPr="0022532F">
        <w:rPr>
          <w:rFonts w:ascii="Times New Roman" w:eastAsia="华文楷体" w:hAnsi="Times New Roman" w:cs="Times New Roman"/>
          <w:lang w:eastAsia="zh-CN"/>
        </w:rPr>
        <w:t>图表、文档和截图用实际内容制作。截图应包含能识别版本或时间的信息，并在索引中写出来源。涉及用户的纪要、照片和数据按项目已确认的隐私措施处理。</w:t>
      </w:r>
    </w:p>
    <w:p w14:paraId="789658DD" w14:textId="77777777" w:rsidR="00C65447" w:rsidRPr="0022532F" w:rsidRDefault="008D2C13">
      <w:pPr>
        <w:rPr>
          <w:rFonts w:ascii="Times New Roman" w:eastAsia="华文楷体" w:hAnsi="Times New Roman" w:cs="Times New Roman"/>
          <w:lang w:eastAsia="zh-CN"/>
        </w:rPr>
      </w:pPr>
      <w:r w:rsidRPr="0022532F">
        <w:rPr>
          <w:rFonts w:ascii="Times New Roman" w:eastAsia="华文楷体" w:hAnsi="Times New Roman" w:cs="Times New Roman"/>
          <w:lang w:eastAsia="zh-CN"/>
        </w:rPr>
        <w:lastRenderedPageBreak/>
        <w:t>证据路径示范</w:t>
      </w:r>
      <w:r w:rsidRPr="0022532F">
        <w:rPr>
          <w:rFonts w:ascii="Times New Roman" w:eastAsia="华文楷体" w:hAnsi="Times New Roman" w:cs="Times New Roman"/>
          <w:lang w:eastAsia="zh-CN"/>
        </w:rPr>
        <w:t xml:space="preserve">  tests/TR01.xlsx </w:t>
      </w:r>
      <w:r w:rsidRPr="0022532F">
        <w:rPr>
          <w:rFonts w:ascii="Times New Roman" w:eastAsia="华文楷体" w:hAnsi="Times New Roman" w:cs="Times New Roman"/>
          <w:lang w:eastAsia="zh-CN"/>
        </w:rPr>
        <w:t>或</w:t>
      </w:r>
      <w:r w:rsidRPr="0022532F">
        <w:rPr>
          <w:rFonts w:ascii="Times New Roman" w:eastAsia="华文楷体" w:hAnsi="Times New Roman" w:cs="Times New Roman"/>
          <w:lang w:eastAsia="zh-CN"/>
        </w:rPr>
        <w:t xml:space="preserve"> data/raw/run01.csv</w:t>
      </w:r>
      <w:r w:rsidRPr="0022532F">
        <w:rPr>
          <w:rFonts w:ascii="Times New Roman" w:eastAsia="华文楷体" w:hAnsi="Times New Roman" w:cs="Times New Roman"/>
          <w:lang w:eastAsia="zh-CN"/>
        </w:rPr>
        <w:t>。代码采用仓库版本标识</w:t>
      </w:r>
      <w:r w:rsidRPr="0022532F">
        <w:rPr>
          <w:rFonts w:ascii="Times New Roman" w:eastAsia="华文楷体" w:hAnsi="Times New Roman" w:cs="Times New Roman"/>
          <w:lang w:eastAsia="zh-CN"/>
        </w:rPr>
        <w:t>；照片和视频可作为附件或可访问链接。每条证据应标明日期、作者、版本及与哪项任务相关。</w:t>
      </w:r>
    </w:p>
    <w:p w14:paraId="170D7ACF" w14:textId="77777777" w:rsidR="00701A38" w:rsidRPr="0022532F" w:rsidRDefault="00701A38" w:rsidP="00701A38">
      <w:pPr>
        <w:spacing w:after="120"/>
        <w:rPr>
          <w:rFonts w:ascii="Times New Roman" w:eastAsia="华文楷体" w:hAnsi="Times New Roman" w:cs="Times New Roman"/>
          <w:i/>
          <w:lang w:eastAsia="zh-CN"/>
        </w:rPr>
      </w:pPr>
      <w:r w:rsidRPr="0022532F">
        <w:rPr>
          <w:rFonts w:ascii="Times New Roman" w:eastAsia="华文楷体" w:hAnsi="Times New Roman" w:cs="Times New Roman"/>
          <w:i/>
          <w:lang w:eastAsia="zh-CN"/>
        </w:rPr>
        <w:t>Charts, documents, and screenshots must be made from actual content. Screenshots should include information identifying the version or time, with the source noted in the index. User-related minutes, photos, and data are handled per the project's confirmed privacy measures.</w:t>
      </w:r>
    </w:p>
    <w:p w14:paraId="34BECEBA" w14:textId="650A3268" w:rsidR="00701A38" w:rsidRPr="0022532F" w:rsidRDefault="00701A38" w:rsidP="00701A38">
      <w:pPr>
        <w:spacing w:after="120"/>
        <w:rPr>
          <w:rFonts w:ascii="Times New Roman" w:eastAsia="华文楷体" w:hAnsi="Times New Roman" w:cs="Times New Roman"/>
          <w:i/>
          <w:lang w:eastAsia="zh-CN"/>
        </w:rPr>
      </w:pPr>
      <w:r w:rsidRPr="0022532F">
        <w:rPr>
          <w:rFonts w:ascii="Times New Roman" w:eastAsia="华文楷体" w:hAnsi="Times New Roman" w:cs="Times New Roman"/>
          <w:i/>
          <w:lang w:eastAsia="zh-CN"/>
        </w:rPr>
        <w:t>Example evidence paths: tests/TR01.xlsx or data/raw/run01.csv. Code uses repository version IDs; photos and videos can be attachments or accessible links. Each piece of evidence should note the date, author, version, and related task.</w:t>
      </w:r>
    </w:p>
    <w:p w14:paraId="3ADC1F54" w14:textId="77777777" w:rsidR="00C65447" w:rsidRPr="0022532F" w:rsidRDefault="008D2C13">
      <w:pPr>
        <w:pStyle w:val="21"/>
        <w:rPr>
          <w:rFonts w:ascii="Times New Roman" w:eastAsia="华文楷体" w:hAnsi="Times New Roman" w:cs="Times New Roman"/>
          <w:color w:val="000000" w:themeColor="text1"/>
          <w:lang w:eastAsia="zh-CN"/>
        </w:rPr>
      </w:pPr>
      <w:r w:rsidRPr="0022532F">
        <w:rPr>
          <w:rFonts w:ascii="Times New Roman" w:eastAsia="华文楷体" w:hAnsi="Times New Roman" w:cs="Times New Roman"/>
          <w:color w:val="000000" w:themeColor="text1"/>
          <w:lang w:eastAsia="zh-CN"/>
        </w:rPr>
        <w:t>本周个人反思提示</w:t>
      </w:r>
    </w:p>
    <w:p w14:paraId="21EC16F2" w14:textId="22EB0AB0" w:rsidR="00701A38" w:rsidRPr="0022532F" w:rsidRDefault="00701A38" w:rsidP="00701A38">
      <w:pPr>
        <w:rPr>
          <w:rFonts w:ascii="Times New Roman" w:hAnsi="Times New Roman" w:cs="Times New Roman"/>
          <w:b/>
          <w:color w:val="1F3B66"/>
          <w:sz w:val="26"/>
          <w:lang w:eastAsia="zh-CN"/>
        </w:rPr>
      </w:pPr>
      <w:r w:rsidRPr="0022532F">
        <w:rPr>
          <w:rFonts w:ascii="Times New Roman" w:hAnsi="Times New Roman" w:cs="Times New Roman"/>
          <w:b/>
          <w:color w:val="1F3B66"/>
          <w:sz w:val="26"/>
        </w:rPr>
        <w:t>This Week's Personal Reflection Prompt</w:t>
      </w:r>
    </w:p>
    <w:p w14:paraId="29AABBE6" w14:textId="77777777" w:rsidR="00C65447" w:rsidRPr="0022532F" w:rsidRDefault="008D2C13">
      <w:pPr>
        <w:rPr>
          <w:rFonts w:ascii="Times New Roman" w:eastAsia="华文楷体" w:hAnsi="Times New Roman" w:cs="Times New Roman"/>
          <w:color w:val="000000" w:themeColor="text1"/>
          <w:lang w:eastAsia="zh-CN"/>
        </w:rPr>
      </w:pPr>
      <w:r w:rsidRPr="0022532F">
        <w:rPr>
          <w:rFonts w:ascii="Times New Roman" w:eastAsia="华文楷体" w:hAnsi="Times New Roman" w:cs="Times New Roman"/>
          <w:color w:val="000000" w:themeColor="text1"/>
          <w:lang w:eastAsia="zh-CN"/>
        </w:rPr>
        <w:t>我本周建立或修改了哪个文件？版本在哪里？下一周我向谁确认什么问题？</w:t>
      </w:r>
    </w:p>
    <w:p w14:paraId="28865E71" w14:textId="0665C036" w:rsidR="00701A38" w:rsidRPr="0022532F" w:rsidRDefault="00701A38" w:rsidP="00701A38">
      <w:pPr>
        <w:spacing w:after="120"/>
        <w:rPr>
          <w:rFonts w:ascii="Times New Roman" w:eastAsia="华文楷体" w:hAnsi="Times New Roman" w:cs="Times New Roman"/>
          <w:i/>
          <w:lang w:eastAsia="zh-CN"/>
        </w:rPr>
      </w:pPr>
      <w:r w:rsidRPr="0022532F">
        <w:rPr>
          <w:rFonts w:ascii="Times New Roman" w:eastAsia="华文楷体" w:hAnsi="Times New Roman" w:cs="Times New Roman"/>
          <w:i/>
          <w:lang w:eastAsia="zh-CN"/>
        </w:rPr>
        <w:t>Which file did I create or modify this week? Where is its version? Whom should I confirm what with next week?</w:t>
      </w:r>
    </w:p>
    <w:p w14:paraId="23E8E920" w14:textId="77777777" w:rsidR="00A55E7E" w:rsidRPr="0022532F" w:rsidRDefault="00A55E7E" w:rsidP="00A55E7E">
      <w:pPr>
        <w:rPr>
          <w:rFonts w:ascii="Times New Roman" w:eastAsia="华文楷体" w:hAnsi="Times New Roman" w:cs="Times New Roman"/>
          <w:u w:val="single"/>
          <w:lang w:eastAsia="zh-CN"/>
        </w:rPr>
      </w:pPr>
      <w:r w:rsidRPr="0022532F">
        <w:rPr>
          <w:rFonts w:ascii="Times New Roman" w:eastAsia="华文楷体" w:hAnsi="Times New Roman" w:cs="Times New Roman"/>
          <w:lang w:eastAsia="zh-CN"/>
        </w:rPr>
        <w:t>________________________________________________________________________</w:t>
      </w:r>
    </w:p>
    <w:p w14:paraId="649F31EF" w14:textId="77777777" w:rsidR="00701A38" w:rsidRPr="0022532F" w:rsidRDefault="00701A38">
      <w:pPr>
        <w:rPr>
          <w:rFonts w:ascii="Times New Roman" w:eastAsia="华文楷体" w:hAnsi="Times New Roman" w:cs="Times New Roman"/>
          <w:color w:val="0000FF"/>
          <w:lang w:eastAsia="zh-CN"/>
        </w:rPr>
      </w:pPr>
    </w:p>
    <w:sectPr w:rsidR="00701A38" w:rsidRPr="0022532F">
      <w:headerReference w:type="default" r:id="rId12"/>
      <w:footerReference w:type="default" r:id="rId13"/>
      <w:pgSz w:w="12240" w:h="15840"/>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43284" w14:textId="77777777" w:rsidR="008D2C13" w:rsidRDefault="008D2C13">
      <w:pPr>
        <w:spacing w:line="240" w:lineRule="auto"/>
      </w:pPr>
      <w:r>
        <w:separator/>
      </w:r>
    </w:p>
  </w:endnote>
  <w:endnote w:type="continuationSeparator" w:id="0">
    <w:p w14:paraId="301BBF35" w14:textId="77777777" w:rsidR="008D2C13" w:rsidRDefault="008D2C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SC">
    <w:panose1 w:val="020B0200000000000000"/>
    <w:charset w:val="86"/>
    <w:family w:val="swiss"/>
    <w:pitch w:val="variable"/>
    <w:sig w:usb0="20000287" w:usb1="2ADF3C10" w:usb2="00000016" w:usb3="00000000" w:csb0="00060107"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7385666"/>
      <w:docPartObj>
        <w:docPartGallery w:val="AutoText"/>
      </w:docPartObj>
    </w:sdtPr>
    <w:sdtEndPr/>
    <w:sdtContent>
      <w:p w14:paraId="78D8D0A3" w14:textId="77777777" w:rsidR="00412C8F" w:rsidRDefault="00412C8F">
        <w:pPr>
          <w:pStyle w:val="ab"/>
          <w:jc w:val="center"/>
        </w:pPr>
        <w:r>
          <w:fldChar w:fldCharType="begin"/>
        </w:r>
        <w:r>
          <w:instrText>PAGE   \* MERGEFORMAT</w:instrText>
        </w:r>
        <w:r>
          <w:fldChar w:fldCharType="separate"/>
        </w:r>
        <w:r>
          <w:rPr>
            <w:lang w:val="zh-CN"/>
          </w:rPr>
          <w:t>2</w:t>
        </w:r>
        <w:r>
          <w:fldChar w:fldCharType="end"/>
        </w:r>
      </w:p>
    </w:sdtContent>
  </w:sdt>
  <w:p w14:paraId="30C8F40D" w14:textId="77777777" w:rsidR="00412C8F" w:rsidRDefault="00412C8F">
    <w:pPr>
      <w:wordWrap w:val="0"/>
      <w:spacing w:before="158" w:line="14" w:lineRule="exact"/>
      <w:jc w:val="both"/>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9FA84" w14:textId="77777777" w:rsidR="00C65447" w:rsidRDefault="008D2C13">
    <w:pPr>
      <w:pStyle w:val="ab"/>
      <w:jc w:val="right"/>
    </w:pPr>
    <w:r>
      <w:rPr>
        <w:sz w:val="16"/>
      </w:rPr>
      <w:t xml:space="preserve">Professional Skills </w:t>
    </w:r>
    <w:proofErr w:type="gramStart"/>
    <w:r>
      <w:rPr>
        <w:sz w:val="16"/>
      </w:rPr>
      <w:t>Training  ·</w:t>
    </w:r>
    <w:proofErr w:type="gramEnd"/>
    <w:r>
      <w:rPr>
        <w:sz w:val="16"/>
      </w:rPr>
      <w:t xml:space="preserv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830B0" w14:textId="77777777" w:rsidR="008D2C13" w:rsidRDefault="008D2C13">
      <w:pPr>
        <w:spacing w:after="0" w:line="240" w:lineRule="auto"/>
      </w:pPr>
      <w:r>
        <w:separator/>
      </w:r>
    </w:p>
  </w:footnote>
  <w:footnote w:type="continuationSeparator" w:id="0">
    <w:p w14:paraId="5A8B7BDD" w14:textId="77777777" w:rsidR="008D2C13" w:rsidRDefault="008D2C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328CC" w14:textId="77777777" w:rsidR="00412C8F" w:rsidRDefault="00412C8F">
    <w:pPr>
      <w:wordWrap w:val="0"/>
      <w:spacing w:line="14" w:lineRule="exact"/>
      <w:jc w:val="both"/>
      <w:rPr>
        <w:sz w:val="20"/>
        <w:szCs w:val="20"/>
      </w:rPr>
    </w:pPr>
  </w:p>
  <w:p w14:paraId="5B90FA9E" w14:textId="77777777" w:rsidR="00412C8F" w:rsidRDefault="00412C8F">
    <w:pPr>
      <w:wordWrap w:val="0"/>
      <w:spacing w:line="219" w:lineRule="auto"/>
      <w:ind w:left="1"/>
      <w:jc w:val="both"/>
      <w:rPr>
        <w:sz w:val="20"/>
        <w:szCs w:val="20"/>
      </w:rPr>
    </w:pPr>
  </w:p>
  <w:p w14:paraId="63EB5770" w14:textId="77777777" w:rsidR="00412C8F" w:rsidRDefault="00412C8F">
    <w:pPr>
      <w:wordWrap w:val="0"/>
      <w:spacing w:line="219" w:lineRule="auto"/>
      <w:ind w:left="1"/>
      <w:jc w:val="both"/>
      <w:rPr>
        <w:sz w:val="20"/>
        <w:szCs w:val="20"/>
      </w:rPr>
    </w:pPr>
  </w:p>
  <w:p w14:paraId="56864DEF" w14:textId="77777777" w:rsidR="00412C8F" w:rsidRDefault="00412C8F">
    <w:pPr>
      <w:wordWrap w:val="0"/>
      <w:spacing w:line="219" w:lineRule="auto"/>
      <w:ind w:left="1"/>
      <w:jc w:val="both"/>
      <w:rPr>
        <w:sz w:val="20"/>
        <w:szCs w:val="20"/>
      </w:rPr>
    </w:pPr>
  </w:p>
  <w:p w14:paraId="7968B964" w14:textId="77777777" w:rsidR="00412C8F" w:rsidRDefault="00412C8F">
    <w:pPr>
      <w:wordWrap w:val="0"/>
      <w:spacing w:line="219" w:lineRule="auto"/>
      <w:ind w:left="1"/>
      <w:jc w:val="both"/>
      <w:rPr>
        <w:sz w:val="20"/>
        <w:szCs w:val="20"/>
      </w:rPr>
    </w:pPr>
  </w:p>
  <w:p w14:paraId="419D1CED" w14:textId="77777777" w:rsidR="00412C8F" w:rsidRDefault="00412C8F">
    <w:pPr>
      <w:wordWrap w:val="0"/>
      <w:spacing w:line="219" w:lineRule="auto"/>
      <w:ind w:left="1"/>
      <w:jc w:val="both"/>
      <w:rPr>
        <w:sz w:val="20"/>
        <w:szCs w:val="20"/>
      </w:rPr>
    </w:pPr>
  </w:p>
  <w:p w14:paraId="436B83A5" w14:textId="77777777" w:rsidR="00412C8F" w:rsidRDefault="00412C8F">
    <w:pPr>
      <w:wordWrap w:val="0"/>
      <w:spacing w:line="216" w:lineRule="auto"/>
      <w:ind w:left="1"/>
      <w:jc w:val="both"/>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8B2A4" w14:textId="77777777" w:rsidR="00C65447" w:rsidRDefault="008D2C13">
    <w:pPr>
      <w:rPr>
        <w:lang w:eastAsia="zh-CN"/>
      </w:rPr>
    </w:pPr>
    <w:r>
      <w:rPr>
        <w:sz w:val="16"/>
        <w:lang w:eastAsia="zh-CN"/>
      </w:rPr>
      <w:t>利莫瑞克学院</w:t>
    </w:r>
    <w:r>
      <w:rPr>
        <w:sz w:val="16"/>
        <w:lang w:eastAsia="zh-CN"/>
      </w:rPr>
      <w:t xml:space="preserve">  </w:t>
    </w:r>
    <w:r>
      <w:rPr>
        <w:sz w:val="16"/>
        <w:lang w:eastAsia="zh-CN"/>
      </w:rPr>
      <w:t>职业技能训练</w:t>
    </w:r>
    <w:r>
      <w:rPr>
        <w:sz w:val="16"/>
        <w:lang w:eastAsia="zh-CN"/>
      </w:rPr>
      <w:t xml:space="preserve">  W01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1E12569A"/>
    <w:multiLevelType w:val="hybridMultilevel"/>
    <w:tmpl w:val="D388A9F4"/>
    <w:lvl w:ilvl="0" w:tplc="070808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18BB64F"/>
    <w:multiLevelType w:val="singleLevel"/>
    <w:tmpl w:val="418BB64F"/>
    <w:lvl w:ilvl="0">
      <w:start w:val="1"/>
      <w:numFmt w:val="decimal"/>
      <w:suff w:val="space"/>
      <w:lvlText w:val="%1."/>
      <w:lvlJc w:val="left"/>
    </w:lvl>
  </w:abstractNum>
  <w:abstractNum w:abstractNumId="8" w15:restartNumberingAfterBreak="0">
    <w:nsid w:val="57B04C5D"/>
    <w:multiLevelType w:val="hybridMultilevel"/>
    <w:tmpl w:val="1FE85540"/>
    <w:lvl w:ilvl="0" w:tplc="3ABEF0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920"/>
    <w:rsid w:val="00096D28"/>
    <w:rsid w:val="000B5C3B"/>
    <w:rsid w:val="0015074B"/>
    <w:rsid w:val="0022532F"/>
    <w:rsid w:val="0029639D"/>
    <w:rsid w:val="002B3D15"/>
    <w:rsid w:val="00326F90"/>
    <w:rsid w:val="003F01C7"/>
    <w:rsid w:val="00412C8F"/>
    <w:rsid w:val="00494DA7"/>
    <w:rsid w:val="00701A38"/>
    <w:rsid w:val="008D2C13"/>
    <w:rsid w:val="009342FB"/>
    <w:rsid w:val="009718E0"/>
    <w:rsid w:val="00A55E7E"/>
    <w:rsid w:val="00AA1D8D"/>
    <w:rsid w:val="00B47730"/>
    <w:rsid w:val="00B542DA"/>
    <w:rsid w:val="00BD1CF1"/>
    <w:rsid w:val="00C65447"/>
    <w:rsid w:val="00CB0664"/>
    <w:rsid w:val="00CB5E0D"/>
    <w:rsid w:val="00F13C87"/>
    <w:rsid w:val="00FC693F"/>
    <w:rsid w:val="169F578D"/>
    <w:rsid w:val="3A7D7095"/>
    <w:rsid w:val="566F4A1B"/>
    <w:rsid w:val="74D670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90A4B1E"/>
  <w14:defaultImageDpi w14:val="300"/>
  <w15:docId w15:val="{C9DD9F52-876A-4DDD-9818-8A1F29B53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qFormat="1"/>
    <w:lsdException w:name="Medium Grid 1" w:uiPriority="67"/>
    <w:lsdException w:name="Medium Grid 2" w:uiPriority="68" w:qFormat="1"/>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qFormat="1"/>
    <w:lsdException w:name="Light Grid Accent 2" w:uiPriority="62" w:qFormat="1"/>
    <w:lsdException w:name="Medium Shading 1 Accent 2" w:uiPriority="63"/>
    <w:lsdException w:name="Medium Shading 2 Accent 2" w:uiPriority="64" w:qFormat="1"/>
    <w:lsdException w:name="Medium List 1 Accent 2" w:uiPriority="65" w:qFormat="1"/>
    <w:lsdException w:name="Medium List 2 Accent 2" w:uiPriority="66"/>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qFormat="1"/>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qFormat="1"/>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00" w:line="310" w:lineRule="exact"/>
    </w:pPr>
    <w:rPr>
      <w:rFonts w:ascii="Noto Sans SC" w:eastAsia="Noto Sans SC" w:hAnsi="Noto Sans SC" w:cstheme="minorBidi"/>
      <w:color w:val="000000"/>
      <w:sz w:val="22"/>
      <w:szCs w:val="22"/>
      <w:lang w:eastAsia="en-US"/>
    </w:rPr>
  </w:style>
  <w:style w:type="paragraph" w:styleId="1">
    <w:name w:val="heading 1"/>
    <w:basedOn w:val="a1"/>
    <w:next w:val="a1"/>
    <w:link w:val="10"/>
    <w:uiPriority w:val="9"/>
    <w:qFormat/>
    <w:pPr>
      <w:keepNext/>
      <w:keepLines/>
      <w:spacing w:before="160" w:after="120" w:line="460" w:lineRule="exact"/>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pPr>
      <w:keepNext/>
      <w:keepLines/>
      <w:spacing w:before="200" w:after="120" w:line="340" w:lineRule="exact"/>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pPr>
      <w:keepNext/>
      <w:keepLines/>
      <w:spacing w:before="200" w:after="12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pPr>
      <w:spacing w:after="120"/>
    </w:pPr>
    <w:rPr>
      <w:rFonts w:asciiTheme="majorHAnsi" w:eastAsiaTheme="majorEastAsia" w:hAnsiTheme="majorHAnsi" w:cstheme="majorBidi"/>
      <w:i/>
      <w:iCs/>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spacing w:after="120" w:line="640" w:lineRule="exact"/>
      <w:contextualSpacing/>
    </w:pPr>
    <w:rPr>
      <w:rFonts w:asciiTheme="majorHAnsi" w:eastAsiaTheme="majorEastAsia" w:hAnsiTheme="majorHAnsi" w:cstheme="majorBidi"/>
      <w:b/>
      <w:spacing w:val="5"/>
      <w:kern w:val="28"/>
      <w:sz w:val="48"/>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804</Words>
  <Characters>4589</Characters>
  <Application>Microsoft Office Word</Application>
  <DocSecurity>0</DocSecurity>
  <Lines>38</Lines>
  <Paragraphs>10</Paragraphs>
  <ScaleCrop>false</ScaleCrop>
  <Company/>
  <LinksUpToDate>false</LinksUpToDate>
  <CharactersWithSpaces>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W01</dc:title>
  <dc:subject>14周形成性过程性交付材料</dc:subject>
  <dc:creator>课程组</dc:creator>
  <dc:description>generated by python-docx</dc:description>
  <cp:lastModifiedBy>磊磊 崔</cp:lastModifiedBy>
  <cp:revision>9</cp:revision>
  <cp:lastPrinted>2026-10-11T14:25:00Z</cp:lastPrinted>
  <dcterms:created xsi:type="dcterms:W3CDTF">2026-10-11T14:09:00Z</dcterms:created>
  <dcterms:modified xsi:type="dcterms:W3CDTF">2026-10-12T02:33:00Z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eyJoZGlkIjoiYzg4MDNkY2NkYmJkODc4MjIzYjc0NGJlNjA0NjU2MWIiLCJ1c2VySWQiOiI3OTIzODczNDcifQ==</vt:lpwstr>
  </property>
  <property fmtid="{D5CDD505-2E9C-101B-9397-08002B2CF9AE}" pid="3" name="KSOProductBuildVer">
    <vt:lpwstr>2052-12.1.0.28505</vt:lpwstr>
  </property>
  <property fmtid="{D5CDD505-2E9C-101B-9397-08002B2CF9AE}" pid="4" name="ICV">
    <vt:lpwstr>28F7BDB6B3834B3B8B9CB284B2A34FED_12</vt:lpwstr>
  </property>
</Properties>
</file>